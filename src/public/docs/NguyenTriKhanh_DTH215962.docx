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960F27">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mallCaps w:val="0"/>
          <w:strike w:val="0"/>
          <w:color w:val="000000"/>
          <w:sz w:val="26"/>
          <w:szCs w:val="26"/>
          <w:u w:val="none"/>
          <w:shd w:val="clear" w:fill="auto"/>
          <w:vertAlign w:val="baseline"/>
          <w:rtl w:val="0"/>
          <w:lang w:val="en-US"/>
        </w:rPr>
      </w:pPr>
    </w:p>
    <w:p w14:paraId="436AF4BF">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lang w:val="en-US"/>
        </w:rPr>
        <w:t>TRƯỜNG ĐẠI HỌC AN GIANG</w:t>
      </w:r>
    </w:p>
    <w:p w14:paraId="4202CB39">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i w:val="0"/>
          <w:strike w:val="0"/>
          <w:color w:val="000000"/>
          <w:sz w:val="26"/>
          <w:szCs w:val="26"/>
          <w:u w:val="none"/>
          <w:shd w:val="clear" w:fill="auto"/>
          <w:vertAlign w:val="baseline"/>
          <w:rtl w:val="0"/>
          <w:lang w:val="en-US"/>
        </w:rPr>
        <w:t>KHOA CÔNG NGHỆ THÔNG TIN</w:t>
      </w:r>
    </w:p>
    <w:p w14:paraId="289542CE">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30C9CC18">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3A9A5CF3">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787BFBAF">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4B483AD8">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4E24530F">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2D25A5FA">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7FAAC20F">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76E28C39">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546674AF">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187DB7F6">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71534DE9">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480FB14">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091A951A">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i w:val="0"/>
          <w:strike w:val="0"/>
          <w:color w:val="000000"/>
          <w:sz w:val="26"/>
          <w:szCs w:val="26"/>
          <w:u w:val="none"/>
          <w:shd w:val="clear" w:fill="auto"/>
          <w:vertAlign w:val="baseline"/>
          <w:rtl w:val="0"/>
          <w:lang w:val="vi-VN"/>
        </w:rPr>
        <w:drawing>
          <wp:inline distT="0" distB="0" distL="114300" distR="114300">
            <wp:extent cx="1191895" cy="1191895"/>
            <wp:effectExtent l="0" t="0" r="1905" b="1905"/>
            <wp:docPr id="17" name="Picture 17" descr="logo-truong-dai-hoc-an-giang-inkythuatso-01-22-14-03-3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truong-dai-hoc-an-giang-inkythuatso-01-22-14-03-31 (1)"/>
                    <pic:cNvPicPr>
                      <a:picLocks noChangeAspect="1"/>
                    </pic:cNvPicPr>
                  </pic:nvPicPr>
                  <pic:blipFill>
                    <a:blip r:embed="rId5"/>
                    <a:stretch>
                      <a:fillRect/>
                    </a:stretch>
                  </pic:blipFill>
                  <pic:spPr>
                    <a:xfrm>
                      <a:off x="0" y="0"/>
                      <a:ext cx="1191895" cy="1191895"/>
                    </a:xfrm>
                    <a:prstGeom prst="rect">
                      <a:avLst/>
                    </a:prstGeom>
                  </pic:spPr>
                </pic:pic>
              </a:graphicData>
            </a:graphic>
          </wp:inline>
        </w:drawing>
      </w:r>
    </w:p>
    <w:p w14:paraId="6CFB4BE8">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p>
    <w:p w14:paraId="6865AF71">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p>
    <w:p w14:paraId="4AD19A39">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p>
    <w:p w14:paraId="6E548F83">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2FA3F893">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i w:val="0"/>
          <w:strike w:val="0"/>
          <w:color w:val="000000"/>
          <w:sz w:val="26"/>
          <w:szCs w:val="26"/>
          <w:u w:val="none"/>
          <w:shd w:val="clear" w:fill="auto"/>
          <w:vertAlign w:val="baseline"/>
          <w:rtl w:val="0"/>
          <w:lang w:val="vi-VN"/>
        </w:rPr>
        <w:t>ĐỒ ÁN PHÁT TRIỂN HỆ THỐNG THÔNG TIN QUẢN LÝ</w:t>
      </w:r>
    </w:p>
    <w:p w14:paraId="14645464">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3E355255">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0A96AC7">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1813C6A">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1D64E816">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18C53F4C">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58B51B86">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48A3800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jc w:val="center"/>
        <w:textAlignment w:val="auto"/>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i w:val="0"/>
          <w:strike w:val="0"/>
          <w:color w:val="000000"/>
          <w:sz w:val="26"/>
          <w:szCs w:val="26"/>
          <w:u w:val="none"/>
          <w:shd w:val="clear" w:fill="auto"/>
          <w:vertAlign w:val="baseline"/>
          <w:rtl w:val="0"/>
          <w:lang w:val="en-US"/>
        </w:rPr>
        <w:t>NGUYỄN TRÍ KHANH</w:t>
      </w:r>
    </w:p>
    <w:p w14:paraId="7AF83010">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03BC16DA">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0794E985">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1BFF0CE8">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1257509D">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391A43F3">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291ABCD7">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0C5FAEB7">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0003D745">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13341B88">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7B86849A">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i w:val="0"/>
          <w:strike w:val="0"/>
          <w:color w:val="000000"/>
          <w:sz w:val="26"/>
          <w:szCs w:val="26"/>
          <w:u w:val="none"/>
          <w:shd w:val="clear" w:fill="auto"/>
          <w:vertAlign w:val="baseline"/>
          <w:rtl w:val="0"/>
          <w:lang w:val="en-US"/>
        </w:rPr>
        <w:t>AN GIANG,  5-2025</w:t>
      </w:r>
    </w:p>
    <w:p w14:paraId="197381CB">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739241E3">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7D68964E">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437DF56E">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46811AE7">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r>
        <w:rPr>
          <w:rFonts w:hint="default" w:ascii="Times New Roman" w:hAnsi="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-60960</wp:posOffset>
                </wp:positionH>
                <wp:positionV relativeFrom="paragraph">
                  <wp:posOffset>-59690</wp:posOffset>
                </wp:positionV>
                <wp:extent cx="5358765" cy="9514840"/>
                <wp:effectExtent l="4445" t="4445" r="16510" b="5715"/>
                <wp:wrapNone/>
                <wp:docPr id="56" name="Rectangles 56"/>
                <wp:cNvGraphicFramePr/>
                <a:graphic xmlns:a="http://schemas.openxmlformats.org/drawingml/2006/main">
                  <a:graphicData uri="http://schemas.microsoft.com/office/word/2010/wordprocessingShape">
                    <wps:wsp>
                      <wps:cNvSpPr/>
                      <wps:spPr>
                        <a:xfrm>
                          <a:off x="1379220" y="840105"/>
                          <a:ext cx="5358765" cy="9514840"/>
                        </a:xfrm>
                        <a:prstGeom prst="rect">
                          <a:avLst/>
                        </a:prstGeom>
                        <a:noFill/>
                        <a:ln w="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340000" scaled="0"/>
                          </a:gra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pt;margin-top:-4.7pt;height:749.2pt;width:421.95pt;z-index:251659264;v-text-anchor:middle;mso-width-relative:page;mso-height-relative:page;" filled="f" stroked="t" coordsize="21600,21600" o:gfxdata="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wZmdzNYAAAAKAQAADwAAAAAAAAABACAAAAAiAAAAZHJzL2Rvd25y&#10;ZXYueG1sUEsBAhQAFAAAAAgAh07iQInDg3zkAgAAmgYAAA4AAAAAAAAAAQAgAAAAJQEAAGRycy9l&#10;Mm9Eb2MueG1sUEsFBgAAAAAGAAYAWQEAAHsGAAAAAA==&#10;">
                <v:fill on="f" focussize="0,0"/>
                <v:stroke weight="0pt" color="#000000" miterlimit="8" joinstyle="miter"/>
                <v:imagedata o:title=""/>
                <o:lock v:ext="edit" aspectratio="f"/>
              </v:rect>
            </w:pict>
          </mc:Fallback>
        </mc:AlternateContent>
      </w:r>
    </w:p>
    <w:p w14:paraId="2925A290">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mallCaps w:val="0"/>
          <w:strike w:val="0"/>
          <w:color w:val="000000"/>
          <w:sz w:val="26"/>
          <w:szCs w:val="26"/>
          <w:u w:val="none"/>
          <w:shd w:val="clear" w:fill="auto"/>
          <w:vertAlign w:val="baseline"/>
          <w:rtl w:val="0"/>
          <w:lang w:val="en-US"/>
        </w:rPr>
      </w:pPr>
      <w:r>
        <w:rPr>
          <w:rFonts w:hint="default" w:ascii="Times New Roman" w:hAnsi="Times New Roman" w:cs="Times New Roman"/>
          <w:sz w:val="26"/>
          <w:szCs w:val="26"/>
        </w:rPr>
        <mc:AlternateContent>
          <mc:Choice Requires="wps">
            <w:drawing>
              <wp:anchor distT="0" distB="0" distL="114300" distR="114300" simplePos="0" relativeHeight="251660288" behindDoc="0" locked="0" layoutInCell="1" allowOverlap="1">
                <wp:simplePos x="0" y="0"/>
                <wp:positionH relativeFrom="column">
                  <wp:posOffset>-73025</wp:posOffset>
                </wp:positionH>
                <wp:positionV relativeFrom="paragraph">
                  <wp:posOffset>-71755</wp:posOffset>
                </wp:positionV>
                <wp:extent cx="5382895" cy="9539605"/>
                <wp:effectExtent l="9525" t="9525" r="17780" b="21590"/>
                <wp:wrapNone/>
                <wp:docPr id="59" name="Rectangles 59"/>
                <wp:cNvGraphicFramePr/>
                <a:graphic xmlns:a="http://schemas.openxmlformats.org/drawingml/2006/main">
                  <a:graphicData uri="http://schemas.microsoft.com/office/word/2010/wordprocessingShape">
                    <wps:wsp>
                      <wps:cNvSpPr/>
                      <wps:spPr>
                        <a:xfrm>
                          <a:off x="1367155" y="828040"/>
                          <a:ext cx="5382895" cy="953960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pt;margin-top:-5.65pt;height:751.15pt;width:423.85pt;z-index:251660288;v-text-anchor:middle;mso-width-relative:page;mso-height-relative:page;" filled="f" stroked="t" coordsize="21600,21600" o:gfxdata="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XBO6toAAAAMAQAADwAAAAAAAAABACAAAAAiAAAAZHJzL2Rvd25yZXYu&#10;eG1sUEsBAhQAFAAAAAgAh07iQGGD8YBrAgAA3QQAAA4AAAAAAAAAAQAgAAAAKQEAAGRycy9lMm9E&#10;b2MueG1sUEsFBgAAAAAGAAYAWQEAAAYGAAAAAA==&#10;">
                <v:fill on="f" focussize="0,0"/>
                <v:stroke weight="1.5pt" color="#000000 [3213]" miterlimit="8" joinstyle="miter"/>
                <v:imagedata o:title=""/>
                <o:lock v:ext="edit" aspectratio="f"/>
              </v:rect>
            </w:pict>
          </mc:Fallback>
        </mc:AlternateContent>
      </w:r>
    </w:p>
    <w:p w14:paraId="35E7CB24">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lang w:val="en-US"/>
        </w:rPr>
        <w:t>TRƯỜNG ĐẠI HỌC AN GIANG</w:t>
      </w:r>
    </w:p>
    <w:p w14:paraId="477CBAAF">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i w:val="0"/>
          <w:strike w:val="0"/>
          <w:color w:val="000000"/>
          <w:sz w:val="26"/>
          <w:szCs w:val="26"/>
          <w:u w:val="none"/>
          <w:shd w:val="clear" w:fill="auto"/>
          <w:vertAlign w:val="baseline"/>
          <w:rtl w:val="0"/>
          <w:lang w:val="en-US"/>
        </w:rPr>
        <w:t>KHOA CÔNG NGHỆ THÔNG TIN</w:t>
      </w:r>
    </w:p>
    <w:p w14:paraId="336DDE29">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14EB4917">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5C89CC78">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2F9E2CED">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3A244E0F">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3E1507B">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12038E72">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0E1E56E4">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D0B7D48">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i w:val="0"/>
          <w:strike w:val="0"/>
          <w:color w:val="000000"/>
          <w:sz w:val="26"/>
          <w:szCs w:val="26"/>
          <w:u w:val="none"/>
          <w:shd w:val="clear" w:fill="auto"/>
          <w:vertAlign w:val="baseline"/>
          <w:rtl w:val="0"/>
          <w:lang w:val="vi-VN"/>
        </w:rPr>
        <w:drawing>
          <wp:inline distT="0" distB="0" distL="114300" distR="114300">
            <wp:extent cx="1191895" cy="1191895"/>
            <wp:effectExtent l="0" t="0" r="1905" b="1905"/>
            <wp:docPr id="18" name="Picture 18" descr="logo-truong-dai-hoc-an-giang-inkythuatso-01-22-14-03-3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truong-dai-hoc-an-giang-inkythuatso-01-22-14-03-31 (1)"/>
                    <pic:cNvPicPr>
                      <a:picLocks noChangeAspect="1"/>
                    </pic:cNvPicPr>
                  </pic:nvPicPr>
                  <pic:blipFill>
                    <a:blip r:embed="rId5"/>
                    <a:stretch>
                      <a:fillRect/>
                    </a:stretch>
                  </pic:blipFill>
                  <pic:spPr>
                    <a:xfrm>
                      <a:off x="0" y="0"/>
                      <a:ext cx="1191895" cy="1191895"/>
                    </a:xfrm>
                    <a:prstGeom prst="rect">
                      <a:avLst/>
                    </a:prstGeom>
                  </pic:spPr>
                </pic:pic>
              </a:graphicData>
            </a:graphic>
          </wp:inline>
        </w:drawing>
      </w:r>
    </w:p>
    <w:p w14:paraId="10493DCC">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p>
    <w:p w14:paraId="6BFB3031">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p>
    <w:p w14:paraId="7B7F8B0D">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p>
    <w:p w14:paraId="2E453501">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304887BD">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i w:val="0"/>
          <w:strike w:val="0"/>
          <w:color w:val="000000"/>
          <w:sz w:val="26"/>
          <w:szCs w:val="26"/>
          <w:u w:val="none"/>
          <w:shd w:val="clear" w:fill="auto"/>
          <w:vertAlign w:val="baseline"/>
          <w:rtl w:val="0"/>
          <w:lang w:val="vi-VN"/>
        </w:rPr>
        <w:t>ĐỒ ÁN PHÁT TRIỂN HỆ THỐNG THÔNG TIN QUẢN LÝ</w:t>
      </w:r>
    </w:p>
    <w:p w14:paraId="30A9638B">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276F1082">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71397107">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E72AC4B">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2A0386B7">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4AE76BEB">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0F40E6B5">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55F54E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jc w:val="center"/>
        <w:textAlignment w:val="auto"/>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i w:val="0"/>
          <w:strike w:val="0"/>
          <w:color w:val="000000"/>
          <w:sz w:val="26"/>
          <w:szCs w:val="26"/>
          <w:u w:val="none"/>
          <w:shd w:val="clear" w:fill="auto"/>
          <w:vertAlign w:val="baseline"/>
          <w:rtl w:val="0"/>
          <w:lang w:val="en-US"/>
        </w:rPr>
        <w:t>NGUYỄN TRÍ KHANH</w:t>
      </w:r>
    </w:p>
    <w:p w14:paraId="6F995B76">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47FDC80C">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E4E18CC">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26740897">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7612F243">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E2F6341">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5CB893E5">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56B192C2">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549FEC46">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6C42E2F8">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i w:val="0"/>
          <w:strike w:val="0"/>
          <w:color w:val="000000"/>
          <w:sz w:val="26"/>
          <w:szCs w:val="26"/>
          <w:u w:val="none"/>
          <w:shd w:val="clear" w:fill="auto"/>
          <w:vertAlign w:val="baseline"/>
          <w:rtl w:val="0"/>
          <w:lang w:val="en-US"/>
        </w:rPr>
      </w:pPr>
    </w:p>
    <w:p w14:paraId="19E298A5">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SimSun" w:cs="Times New Roman"/>
          <w:b/>
          <w:bCs/>
          <w:sz w:val="26"/>
          <w:szCs w:val="26"/>
          <w:lang w:val="vi-VN" w:eastAsia="zh-CN" w:bidi="ar-SA"/>
        </w:rPr>
      </w:pPr>
      <w:r>
        <w:rPr>
          <w:rFonts w:hint="default" w:ascii="Times New Roman" w:hAnsi="Times New Roman" w:eastAsia="Times New Roman" w:cs="Times New Roman"/>
          <w:b/>
          <w:i w:val="0"/>
          <w:strike w:val="0"/>
          <w:color w:val="000000"/>
          <w:sz w:val="26"/>
          <w:szCs w:val="26"/>
          <w:u w:val="none"/>
          <w:shd w:val="clear" w:fill="auto"/>
          <w:vertAlign w:val="baseline"/>
          <w:rtl w:val="0"/>
          <w:lang w:val="en-US"/>
        </w:rPr>
        <w:t>AN GIANG,  5-2025</w:t>
      </w:r>
    </w:p>
    <w:p w14:paraId="2D38C3C0">
      <w:pPr>
        <w:spacing w:before="0" w:beforeLines="0" w:after="0" w:afterLines="0" w:line="240" w:lineRule="auto"/>
        <w:ind w:left="0" w:leftChars="0" w:right="0" w:rightChars="0" w:firstLine="0" w:firstLineChars="0"/>
        <w:jc w:val="center"/>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lang w:val="vi-VN" w:eastAsia="zh-CN" w:bidi="ar-SA"/>
        </w:rPr>
        <w:t>MỤC LỤC</w:t>
      </w:r>
    </w:p>
    <w:p w14:paraId="18B8DF50">
      <w:pPr>
        <w:jc w:val="center"/>
        <w:rPr>
          <w:rFonts w:hint="default" w:ascii="Times New Roman" w:hAnsi="Times New Roman" w:eastAsia="Times New Roman" w:cs="Times New Roman"/>
          <w:sz w:val="26"/>
          <w:szCs w:val="26"/>
          <w:lang w:val="vi-VN" w:eastAsia="zh-CN" w:bidi="ar-SA"/>
        </w:rPr>
      </w:pPr>
    </w:p>
    <w:p w14:paraId="14490D15">
      <w:pPr>
        <w:rPr>
          <w:rFonts w:hint="default" w:ascii="Times New Roman" w:hAnsi="Times New Roman" w:eastAsia="Times New Roman" w:cs="Times New Roman"/>
          <w:b/>
          <w:sz w:val="26"/>
          <w:szCs w:val="26"/>
          <w:rtl w:val="0"/>
        </w:rPr>
      </w:pPr>
    </w:p>
    <w:sdt>
      <w:sdtPr>
        <w:rPr>
          <w:rFonts w:ascii="SimSun" w:hAnsi="SimSun" w:eastAsia="SimSun" w:cstheme="minorBidi"/>
          <w:sz w:val="26"/>
          <w:szCs w:val="26"/>
          <w:lang w:val="en-US" w:eastAsia="zh-CN" w:bidi="ar-SA"/>
        </w:rPr>
        <w:id w:val="147481209"/>
        <w15:color w:val="DBDBDB"/>
        <w:docPartObj>
          <w:docPartGallery w:val="Table of Contents"/>
          <w:docPartUnique/>
        </w:docPartObj>
      </w:sdtPr>
      <w:sdtEndPr>
        <w:rPr>
          <w:rFonts w:hint="default" w:ascii="Times New Roman" w:hAnsi="Times New Roman" w:eastAsia="Times New Roman" w:cs="Times New Roman"/>
          <w:sz w:val="26"/>
          <w:szCs w:val="26"/>
          <w:lang w:val="en-US" w:eastAsia="zh-CN" w:bidi="ar-SA"/>
        </w:rPr>
      </w:sdtEndPr>
      <w:sdtContent>
        <w:p w14:paraId="7158CEE8">
          <w:pPr>
            <w:spacing w:before="0" w:beforeLines="0" w:after="0" w:afterLines="0" w:line="240" w:lineRule="auto"/>
            <w:ind w:left="0" w:leftChars="0" w:right="0" w:rightChars="0" w:firstLine="0" w:firstLineChars="0"/>
            <w:jc w:val="center"/>
            <w:rPr>
              <w:sz w:val="26"/>
              <w:szCs w:val="26"/>
            </w:rPr>
          </w:pPr>
        </w:p>
        <w:p w14:paraId="2638FFAC">
          <w:pPr>
            <w:pStyle w:val="142"/>
            <w:tabs>
              <w:tab w:val="right" w:leader="dot" w:pos="8221"/>
            </w:tabs>
          </w:pPr>
          <w:r>
            <w:rPr>
              <w:rFonts w:hint="default" w:ascii="Times New Roman" w:hAnsi="Times New Roman" w:eastAsia="Times New Roman" w:cs="Times New Roman"/>
              <w:b/>
              <w:sz w:val="26"/>
              <w:szCs w:val="26"/>
            </w:rPr>
            <w:fldChar w:fldCharType="begin"/>
          </w:r>
          <w:r>
            <w:rPr>
              <w:rFonts w:hint="default" w:ascii="Times New Roman" w:hAnsi="Times New Roman" w:eastAsia="Times New Roman" w:cs="Times New Roman"/>
              <w:b/>
              <w:sz w:val="26"/>
              <w:szCs w:val="26"/>
            </w:rPr>
            <w:instrText xml:space="preserve">TOC \o "1-3" \h \u </w:instrText>
          </w:r>
          <w:r>
            <w:rPr>
              <w:rFonts w:hint="default" w:ascii="Times New Roman" w:hAnsi="Times New Roman" w:eastAsia="Times New Roman" w:cs="Times New Roman"/>
              <w:b/>
              <w:sz w:val="26"/>
              <w:szCs w:val="26"/>
            </w:rPr>
            <w:fldChar w:fldCharType="separate"/>
          </w: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_Toc9034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 xml:space="preserve">I. </w:t>
          </w:r>
          <w:r>
            <w:rPr>
              <w:rFonts w:hint="default" w:ascii="Times New Roman" w:hAnsi="Times New Roman" w:cs="Times New Roman"/>
              <w:bCs/>
              <w:szCs w:val="26"/>
              <w:lang w:val="vi-VN"/>
            </w:rPr>
            <w:t>GIỚI THIỆU ĐỒ ÁN</w:t>
          </w:r>
          <w:r>
            <w:tab/>
          </w:r>
          <w:r>
            <w:fldChar w:fldCharType="begin"/>
          </w:r>
          <w:r>
            <w:instrText xml:space="preserve"> PAGEREF _Toc9034 \h </w:instrText>
          </w:r>
          <w:r>
            <w:fldChar w:fldCharType="separate"/>
          </w:r>
          <w:r>
            <w:t>5</w:t>
          </w:r>
          <w:r>
            <w:fldChar w:fldCharType="end"/>
          </w:r>
          <w:r>
            <w:rPr>
              <w:rFonts w:hint="default" w:ascii="Times New Roman" w:hAnsi="Times New Roman" w:eastAsia="Times New Roman" w:cs="Times New Roman"/>
              <w:szCs w:val="26"/>
            </w:rPr>
            <w:fldChar w:fldCharType="end"/>
          </w:r>
        </w:p>
        <w:p w14:paraId="036ADCD2">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_Toc24568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lang w:val="vi-VN"/>
            </w:rPr>
            <w:t xml:space="preserve">1. </w:t>
          </w:r>
          <w:r>
            <w:rPr>
              <w:rFonts w:hint="default" w:ascii="Times New Roman" w:hAnsi="Times New Roman" w:cs="Times New Roman"/>
              <w:bCs/>
              <w:szCs w:val="26"/>
              <w:lang w:val="vi-VN"/>
            </w:rPr>
            <w:t>Giới thiệu</w:t>
          </w:r>
          <w:r>
            <w:tab/>
          </w:r>
          <w:r>
            <w:fldChar w:fldCharType="begin"/>
          </w:r>
          <w:r>
            <w:instrText xml:space="preserve"> PAGEREF _Toc24568 \h </w:instrText>
          </w:r>
          <w:r>
            <w:fldChar w:fldCharType="separate"/>
          </w:r>
          <w:r>
            <w:t>5</w:t>
          </w:r>
          <w:r>
            <w:fldChar w:fldCharType="end"/>
          </w:r>
          <w:r>
            <w:rPr>
              <w:rFonts w:hint="default" w:ascii="Times New Roman" w:hAnsi="Times New Roman" w:eastAsia="Times New Roman" w:cs="Times New Roman"/>
              <w:szCs w:val="26"/>
            </w:rPr>
            <w:fldChar w:fldCharType="end"/>
          </w:r>
        </w:p>
        <w:p w14:paraId="2A37FC9B">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_Toc12316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 xml:space="preserve">2. </w:t>
          </w:r>
          <w:r>
            <w:rPr>
              <w:rFonts w:hint="default" w:ascii="Times New Roman" w:hAnsi="Times New Roman" w:cs="Times New Roman"/>
              <w:bCs/>
              <w:szCs w:val="26"/>
            </w:rPr>
            <w:t>Yêu cầu:</w:t>
          </w:r>
          <w:r>
            <w:tab/>
          </w:r>
          <w:r>
            <w:fldChar w:fldCharType="begin"/>
          </w:r>
          <w:r>
            <w:instrText xml:space="preserve"> PAGEREF _Toc12316 \h </w:instrText>
          </w:r>
          <w:r>
            <w:fldChar w:fldCharType="separate"/>
          </w:r>
          <w:r>
            <w:t>5</w:t>
          </w:r>
          <w:r>
            <w:fldChar w:fldCharType="end"/>
          </w:r>
          <w:r>
            <w:rPr>
              <w:rFonts w:hint="default" w:ascii="Times New Roman" w:hAnsi="Times New Roman" w:eastAsia="Times New Roman" w:cs="Times New Roman"/>
              <w:szCs w:val="26"/>
            </w:rPr>
            <w:fldChar w:fldCharType="end"/>
          </w:r>
        </w:p>
        <w:p w14:paraId="630C4098">
          <w:pPr>
            <w:pStyle w:val="142"/>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_Toc23894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shd w:val="clear" w:fill="auto"/>
            </w:rPr>
            <w:t xml:space="preserve">II. </w:t>
          </w:r>
          <w:r>
            <w:rPr>
              <w:rFonts w:hint="default" w:ascii="Times New Roman" w:hAnsi="Times New Roman" w:cs="Times New Roman"/>
              <w:bCs/>
              <w:szCs w:val="26"/>
              <w:shd w:val="clear" w:color="auto" w:fill="auto"/>
              <w:lang w:val="vi-VN"/>
            </w:rPr>
            <w:t>G</w:t>
          </w:r>
          <w:r>
            <w:rPr>
              <w:rFonts w:hint="default" w:ascii="Times New Roman" w:hAnsi="Times New Roman" w:cs="Times New Roman"/>
              <w:bCs/>
              <w:szCs w:val="26"/>
              <w:shd w:val="clear" w:color="auto" w:fill="auto"/>
            </w:rPr>
            <w:t>IẢI THÍCH BẰNG LỜI QUI TRÌNH THỰC HIỆN CỦA HỆ THỐNG THÔNG TIN NÊU TRÊN</w:t>
          </w:r>
          <w:r>
            <w:tab/>
          </w:r>
          <w:r>
            <w:fldChar w:fldCharType="begin"/>
          </w:r>
          <w:r>
            <w:instrText xml:space="preserve"> PAGEREF _Toc23894 \h </w:instrText>
          </w:r>
          <w:r>
            <w:fldChar w:fldCharType="separate"/>
          </w:r>
          <w:r>
            <w:t>5</w:t>
          </w:r>
          <w:r>
            <w:fldChar w:fldCharType="end"/>
          </w:r>
          <w:r>
            <w:rPr>
              <w:rFonts w:hint="default" w:ascii="Times New Roman" w:hAnsi="Times New Roman" w:eastAsia="Times New Roman" w:cs="Times New Roman"/>
              <w:szCs w:val="26"/>
            </w:rPr>
            <w:fldChar w:fldCharType="end"/>
          </w:r>
        </w:p>
        <w:p w14:paraId="13EF9CEE">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_Toc11304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 xml:space="preserve">1. </w:t>
          </w:r>
          <w:r>
            <w:rPr>
              <w:rFonts w:hint="default" w:ascii="Times New Roman" w:hAnsi="Times New Roman" w:cs="Times New Roman"/>
              <w:bCs/>
              <w:szCs w:val="26"/>
            </w:rPr>
            <w:t>Trang web bán hàng</w:t>
          </w:r>
          <w:r>
            <w:tab/>
          </w:r>
          <w:r>
            <w:fldChar w:fldCharType="begin"/>
          </w:r>
          <w:r>
            <w:instrText xml:space="preserve"> PAGEREF _Toc11304 \h </w:instrText>
          </w:r>
          <w:r>
            <w:fldChar w:fldCharType="separate"/>
          </w:r>
          <w:r>
            <w:t>5</w:t>
          </w:r>
          <w:r>
            <w:fldChar w:fldCharType="end"/>
          </w:r>
          <w:r>
            <w:rPr>
              <w:rFonts w:hint="default" w:ascii="Times New Roman" w:hAnsi="Times New Roman" w:eastAsia="Times New Roman" w:cs="Times New Roman"/>
              <w:szCs w:val="26"/>
            </w:rPr>
            <w:fldChar w:fldCharType="end"/>
          </w:r>
        </w:p>
        <w:p w14:paraId="782D5E93">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_Toc28130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1.1. Truy cập và duyệt sản phẩm</w:t>
          </w:r>
          <w:r>
            <w:tab/>
          </w:r>
          <w:r>
            <w:fldChar w:fldCharType="begin"/>
          </w:r>
          <w:r>
            <w:instrText xml:space="preserve"> PAGEREF _Toc28130 \h </w:instrText>
          </w:r>
          <w:r>
            <w:fldChar w:fldCharType="separate"/>
          </w:r>
          <w:r>
            <w:t>5</w:t>
          </w:r>
          <w:r>
            <w:fldChar w:fldCharType="end"/>
          </w:r>
          <w:r>
            <w:rPr>
              <w:rFonts w:hint="default" w:ascii="Times New Roman" w:hAnsi="Times New Roman" w:eastAsia="Times New Roman" w:cs="Times New Roman"/>
              <w:szCs w:val="26"/>
            </w:rPr>
            <w:fldChar w:fldCharType="end"/>
          </w:r>
        </w:p>
        <w:p w14:paraId="38DBFCF5">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_Toc18714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1.2. Thông tin sản phẩm hiển thị</w:t>
          </w:r>
          <w:r>
            <w:tab/>
          </w:r>
          <w:r>
            <w:fldChar w:fldCharType="begin"/>
          </w:r>
          <w:r>
            <w:instrText xml:space="preserve"> PAGEREF _Toc18714 \h </w:instrText>
          </w:r>
          <w:r>
            <w:fldChar w:fldCharType="separate"/>
          </w:r>
          <w:r>
            <w:t>5</w:t>
          </w:r>
          <w:r>
            <w:fldChar w:fldCharType="end"/>
          </w:r>
          <w:r>
            <w:rPr>
              <w:rFonts w:hint="default" w:ascii="Times New Roman" w:hAnsi="Times New Roman" w:eastAsia="Times New Roman" w:cs="Times New Roman"/>
              <w:szCs w:val="26"/>
            </w:rPr>
            <w:fldChar w:fldCharType="end"/>
          </w:r>
        </w:p>
        <w:p w14:paraId="1BB44C97">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_Toc5487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1.3. Giỏ hàng và đặt mua sản phẩm</w:t>
          </w:r>
          <w:r>
            <w:tab/>
          </w:r>
          <w:r>
            <w:fldChar w:fldCharType="begin"/>
          </w:r>
          <w:r>
            <w:instrText xml:space="preserve"> PAGEREF _Toc5487 \h </w:instrText>
          </w:r>
          <w:r>
            <w:fldChar w:fldCharType="separate"/>
          </w:r>
          <w:r>
            <w:t>5</w:t>
          </w:r>
          <w:r>
            <w:fldChar w:fldCharType="end"/>
          </w:r>
          <w:r>
            <w:rPr>
              <w:rFonts w:hint="default" w:ascii="Times New Roman" w:hAnsi="Times New Roman" w:eastAsia="Times New Roman" w:cs="Times New Roman"/>
              <w:szCs w:val="26"/>
            </w:rPr>
            <w:fldChar w:fldCharType="end"/>
          </w:r>
        </w:p>
        <w:p w14:paraId="4AB86E2B">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_Toc6374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1.4. Đăng ký / Đăng nhập người dùng</w:t>
          </w:r>
          <w:r>
            <w:tab/>
          </w:r>
          <w:r>
            <w:fldChar w:fldCharType="begin"/>
          </w:r>
          <w:r>
            <w:instrText xml:space="preserve"> PAGEREF _Toc6374 \h </w:instrText>
          </w:r>
          <w:r>
            <w:fldChar w:fldCharType="separate"/>
          </w:r>
          <w:r>
            <w:t>6</w:t>
          </w:r>
          <w:r>
            <w:fldChar w:fldCharType="end"/>
          </w:r>
          <w:r>
            <w:rPr>
              <w:rFonts w:hint="default" w:ascii="Times New Roman" w:hAnsi="Times New Roman" w:eastAsia="Times New Roman" w:cs="Times New Roman"/>
              <w:szCs w:val="26"/>
            </w:rPr>
            <w:fldChar w:fldCharType="end"/>
          </w:r>
        </w:p>
        <w:p w14:paraId="59B80B8E">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_Toc3532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1.5. Bảo hành sản phẩm</w:t>
          </w:r>
          <w:r>
            <w:tab/>
          </w:r>
          <w:r>
            <w:fldChar w:fldCharType="begin"/>
          </w:r>
          <w:r>
            <w:instrText xml:space="preserve"> PAGEREF _Toc3532 \h </w:instrText>
          </w:r>
          <w:r>
            <w:fldChar w:fldCharType="separate"/>
          </w:r>
          <w:r>
            <w:t>6</w:t>
          </w:r>
          <w:r>
            <w:fldChar w:fldCharType="end"/>
          </w:r>
          <w:r>
            <w:rPr>
              <w:rFonts w:hint="default" w:ascii="Times New Roman" w:hAnsi="Times New Roman" w:eastAsia="Times New Roman" w:cs="Times New Roman"/>
              <w:szCs w:val="26"/>
            </w:rPr>
            <w:fldChar w:fldCharType="end"/>
          </w:r>
        </w:p>
        <w:p w14:paraId="01F350E0">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_Toc18212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 xml:space="preserve">2. </w:t>
          </w:r>
          <w:r>
            <w:rPr>
              <w:rFonts w:hint="default" w:ascii="Times New Roman" w:hAnsi="Times New Roman" w:cs="Times New Roman"/>
              <w:bCs/>
              <w:szCs w:val="26"/>
            </w:rPr>
            <w:t>Quản lý nhân sự và chấm công</w:t>
          </w:r>
          <w:r>
            <w:tab/>
          </w:r>
          <w:r>
            <w:fldChar w:fldCharType="begin"/>
          </w:r>
          <w:r>
            <w:instrText xml:space="preserve"> PAGEREF _Toc18212 \h </w:instrText>
          </w:r>
          <w:r>
            <w:fldChar w:fldCharType="separate"/>
          </w:r>
          <w:r>
            <w:t>6</w:t>
          </w:r>
          <w:r>
            <w:fldChar w:fldCharType="end"/>
          </w:r>
          <w:r>
            <w:rPr>
              <w:rFonts w:hint="default" w:ascii="Times New Roman" w:hAnsi="Times New Roman" w:eastAsia="Times New Roman" w:cs="Times New Roman"/>
              <w:szCs w:val="26"/>
            </w:rPr>
            <w:fldChar w:fldCharType="end"/>
          </w:r>
        </w:p>
        <w:p w14:paraId="2A5F8113">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_Toc20783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2.1. Hồ sơ nhân sự</w:t>
          </w:r>
          <w:r>
            <w:tab/>
          </w:r>
          <w:r>
            <w:fldChar w:fldCharType="begin"/>
          </w:r>
          <w:r>
            <w:instrText xml:space="preserve"> PAGEREF _Toc20783 \h </w:instrText>
          </w:r>
          <w:r>
            <w:fldChar w:fldCharType="separate"/>
          </w:r>
          <w:r>
            <w:t>6</w:t>
          </w:r>
          <w:r>
            <w:fldChar w:fldCharType="end"/>
          </w:r>
          <w:r>
            <w:rPr>
              <w:rFonts w:hint="default" w:ascii="Times New Roman" w:hAnsi="Times New Roman" w:eastAsia="Times New Roman" w:cs="Times New Roman"/>
              <w:szCs w:val="26"/>
            </w:rPr>
            <w:fldChar w:fldCharType="end"/>
          </w:r>
        </w:p>
        <w:p w14:paraId="22BBA5B2">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_Toc22086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2.2. Theo dõi chấm công</w:t>
          </w:r>
          <w:r>
            <w:tab/>
          </w:r>
          <w:r>
            <w:fldChar w:fldCharType="begin"/>
          </w:r>
          <w:r>
            <w:instrText xml:space="preserve"> PAGEREF _Toc22086 \h </w:instrText>
          </w:r>
          <w:r>
            <w:fldChar w:fldCharType="separate"/>
          </w:r>
          <w:r>
            <w:t>7</w:t>
          </w:r>
          <w:r>
            <w:fldChar w:fldCharType="end"/>
          </w:r>
          <w:r>
            <w:rPr>
              <w:rFonts w:hint="default" w:ascii="Times New Roman" w:hAnsi="Times New Roman" w:eastAsia="Times New Roman" w:cs="Times New Roman"/>
              <w:szCs w:val="26"/>
            </w:rPr>
            <w:fldChar w:fldCharType="end"/>
          </w:r>
        </w:p>
        <w:p w14:paraId="6D0FD940">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_Toc19722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2.</w:t>
          </w:r>
          <w:r>
            <w:rPr>
              <w:rFonts w:hint="default" w:ascii="Times New Roman" w:hAnsi="Times New Roman" w:cs="Times New Roman"/>
              <w:bCs/>
              <w:szCs w:val="26"/>
              <w:lang w:val="vi-VN"/>
            </w:rPr>
            <w:t>3</w:t>
          </w:r>
          <w:r>
            <w:rPr>
              <w:rFonts w:hint="default" w:ascii="Times New Roman" w:hAnsi="Times New Roman" w:cs="Times New Roman"/>
              <w:bCs/>
              <w:szCs w:val="26"/>
            </w:rPr>
            <w:t>. Báo cáo và đánh giá nhân sự</w:t>
          </w:r>
          <w:r>
            <w:tab/>
          </w:r>
          <w:r>
            <w:fldChar w:fldCharType="begin"/>
          </w:r>
          <w:r>
            <w:instrText xml:space="preserve"> PAGEREF _Toc19722 \h </w:instrText>
          </w:r>
          <w:r>
            <w:fldChar w:fldCharType="separate"/>
          </w:r>
          <w:r>
            <w:t>7</w:t>
          </w:r>
          <w:r>
            <w:fldChar w:fldCharType="end"/>
          </w:r>
          <w:r>
            <w:rPr>
              <w:rFonts w:hint="default" w:ascii="Times New Roman" w:hAnsi="Times New Roman" w:eastAsia="Times New Roman" w:cs="Times New Roman"/>
              <w:szCs w:val="26"/>
            </w:rPr>
            <w:fldChar w:fldCharType="end"/>
          </w:r>
        </w:p>
        <w:p w14:paraId="79A66B7F">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_Toc18328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 xml:space="preserve">3. </w:t>
          </w:r>
          <w:r>
            <w:rPr>
              <w:rFonts w:hint="default" w:ascii="Times New Roman" w:hAnsi="Times New Roman" w:cs="Times New Roman"/>
              <w:bCs/>
              <w:szCs w:val="26"/>
            </w:rPr>
            <w:t>Khen thưởng và kỹ luật</w:t>
          </w:r>
          <w:r>
            <w:tab/>
          </w:r>
          <w:r>
            <w:fldChar w:fldCharType="begin"/>
          </w:r>
          <w:r>
            <w:instrText xml:space="preserve"> PAGEREF _Toc18328 \h </w:instrText>
          </w:r>
          <w:r>
            <w:fldChar w:fldCharType="separate"/>
          </w:r>
          <w:r>
            <w:t>7</w:t>
          </w:r>
          <w:r>
            <w:fldChar w:fldCharType="end"/>
          </w:r>
          <w:r>
            <w:rPr>
              <w:rFonts w:hint="default" w:ascii="Times New Roman" w:hAnsi="Times New Roman" w:eastAsia="Times New Roman" w:cs="Times New Roman"/>
              <w:szCs w:val="26"/>
            </w:rPr>
            <w:fldChar w:fldCharType="end"/>
          </w:r>
        </w:p>
        <w:p w14:paraId="4D6C2091">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_Toc10386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3.1. Quản lý khen thưởng</w:t>
          </w:r>
          <w:r>
            <w:tab/>
          </w:r>
          <w:r>
            <w:fldChar w:fldCharType="begin"/>
          </w:r>
          <w:r>
            <w:instrText xml:space="preserve"> PAGEREF _Toc10386 \h </w:instrText>
          </w:r>
          <w:r>
            <w:fldChar w:fldCharType="separate"/>
          </w:r>
          <w:r>
            <w:t>7</w:t>
          </w:r>
          <w:r>
            <w:fldChar w:fldCharType="end"/>
          </w:r>
          <w:r>
            <w:rPr>
              <w:rFonts w:hint="default" w:ascii="Times New Roman" w:hAnsi="Times New Roman" w:eastAsia="Times New Roman" w:cs="Times New Roman"/>
              <w:szCs w:val="26"/>
            </w:rPr>
            <w:fldChar w:fldCharType="end"/>
          </w:r>
        </w:p>
        <w:p w14:paraId="449DC99B">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_Toc3113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3.2. Quản lý kỷ luật</w:t>
          </w:r>
          <w:r>
            <w:tab/>
          </w:r>
          <w:r>
            <w:fldChar w:fldCharType="begin"/>
          </w:r>
          <w:r>
            <w:instrText xml:space="preserve"> PAGEREF _Toc3113 \h </w:instrText>
          </w:r>
          <w:r>
            <w:fldChar w:fldCharType="separate"/>
          </w:r>
          <w:r>
            <w:t>8</w:t>
          </w:r>
          <w:r>
            <w:fldChar w:fldCharType="end"/>
          </w:r>
          <w:r>
            <w:rPr>
              <w:rFonts w:hint="default" w:ascii="Times New Roman" w:hAnsi="Times New Roman" w:eastAsia="Times New Roman" w:cs="Times New Roman"/>
              <w:szCs w:val="26"/>
            </w:rPr>
            <w:fldChar w:fldCharType="end"/>
          </w:r>
        </w:p>
        <w:p w14:paraId="08F7DDEB">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_Toc9345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 xml:space="preserve">4. </w:t>
          </w:r>
          <w:r>
            <w:rPr>
              <w:rFonts w:hint="default" w:ascii="Times New Roman" w:hAnsi="Times New Roman" w:cs="Times New Roman"/>
              <w:bCs/>
              <w:szCs w:val="26"/>
            </w:rPr>
            <w:t>Quản lý tài chính, kế toán</w:t>
          </w:r>
          <w:r>
            <w:tab/>
          </w:r>
          <w:r>
            <w:fldChar w:fldCharType="begin"/>
          </w:r>
          <w:r>
            <w:instrText xml:space="preserve"> PAGEREF _Toc9345 \h </w:instrText>
          </w:r>
          <w:r>
            <w:fldChar w:fldCharType="separate"/>
          </w:r>
          <w:r>
            <w:t>8</w:t>
          </w:r>
          <w:r>
            <w:fldChar w:fldCharType="end"/>
          </w:r>
          <w:r>
            <w:rPr>
              <w:rFonts w:hint="default" w:ascii="Times New Roman" w:hAnsi="Times New Roman" w:eastAsia="Times New Roman" w:cs="Times New Roman"/>
              <w:szCs w:val="26"/>
            </w:rPr>
            <w:fldChar w:fldCharType="end"/>
          </w:r>
        </w:p>
        <w:p w14:paraId="3F75FF99">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_Toc19982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4.1. Quản lý thu – chi</w:t>
          </w:r>
          <w:r>
            <w:tab/>
          </w:r>
          <w:r>
            <w:fldChar w:fldCharType="begin"/>
          </w:r>
          <w:r>
            <w:instrText xml:space="preserve"> PAGEREF _Toc19982 \h </w:instrText>
          </w:r>
          <w:r>
            <w:fldChar w:fldCharType="separate"/>
          </w:r>
          <w:r>
            <w:t>8</w:t>
          </w:r>
          <w:r>
            <w:fldChar w:fldCharType="end"/>
          </w:r>
          <w:r>
            <w:rPr>
              <w:rFonts w:hint="default" w:ascii="Times New Roman" w:hAnsi="Times New Roman" w:eastAsia="Times New Roman" w:cs="Times New Roman"/>
              <w:szCs w:val="26"/>
            </w:rPr>
            <w:fldChar w:fldCharType="end"/>
          </w:r>
        </w:p>
        <w:p w14:paraId="799DBC12">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_Toc1496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4.2. Quản lý công nợ</w:t>
          </w:r>
          <w:r>
            <w:tab/>
          </w:r>
          <w:r>
            <w:fldChar w:fldCharType="begin"/>
          </w:r>
          <w:r>
            <w:instrText xml:space="preserve"> PAGEREF _Toc1496 \h </w:instrText>
          </w:r>
          <w:r>
            <w:fldChar w:fldCharType="separate"/>
          </w:r>
          <w:r>
            <w:t>9</w:t>
          </w:r>
          <w:r>
            <w:fldChar w:fldCharType="end"/>
          </w:r>
          <w:r>
            <w:rPr>
              <w:rFonts w:hint="default" w:ascii="Times New Roman" w:hAnsi="Times New Roman" w:eastAsia="Times New Roman" w:cs="Times New Roman"/>
              <w:szCs w:val="26"/>
            </w:rPr>
            <w:fldChar w:fldCharType="end"/>
          </w:r>
        </w:p>
        <w:p w14:paraId="2E1202C3">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_Toc23706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4.3. Quản lý lương – thưởng – phụ cấp</w:t>
          </w:r>
          <w:r>
            <w:tab/>
          </w:r>
          <w:r>
            <w:fldChar w:fldCharType="begin"/>
          </w:r>
          <w:r>
            <w:instrText xml:space="preserve"> PAGEREF _Toc23706 \h </w:instrText>
          </w:r>
          <w:r>
            <w:fldChar w:fldCharType="separate"/>
          </w:r>
          <w:r>
            <w:t>9</w:t>
          </w:r>
          <w:r>
            <w:fldChar w:fldCharType="end"/>
          </w:r>
          <w:r>
            <w:rPr>
              <w:rFonts w:hint="default" w:ascii="Times New Roman" w:hAnsi="Times New Roman" w:eastAsia="Times New Roman" w:cs="Times New Roman"/>
              <w:szCs w:val="26"/>
            </w:rPr>
            <w:fldChar w:fldCharType="end"/>
          </w:r>
        </w:p>
        <w:p w14:paraId="56FE6704">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_Toc19364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4.4. Báo cáo tài chính</w:t>
          </w:r>
          <w:r>
            <w:tab/>
          </w:r>
          <w:r>
            <w:fldChar w:fldCharType="begin"/>
          </w:r>
          <w:r>
            <w:instrText xml:space="preserve"> PAGEREF _Toc19364 \h </w:instrText>
          </w:r>
          <w:r>
            <w:fldChar w:fldCharType="separate"/>
          </w:r>
          <w:r>
            <w:t>9</w:t>
          </w:r>
          <w:r>
            <w:fldChar w:fldCharType="end"/>
          </w:r>
          <w:r>
            <w:rPr>
              <w:rFonts w:hint="default" w:ascii="Times New Roman" w:hAnsi="Times New Roman" w:eastAsia="Times New Roman" w:cs="Times New Roman"/>
              <w:szCs w:val="26"/>
            </w:rPr>
            <w:fldChar w:fldCharType="end"/>
          </w:r>
        </w:p>
        <w:p w14:paraId="08C174C6">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_Toc7043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4.5. Tích hợp với hệ thống khác</w:t>
          </w:r>
          <w:r>
            <w:tab/>
          </w:r>
          <w:r>
            <w:fldChar w:fldCharType="begin"/>
          </w:r>
          <w:r>
            <w:instrText xml:space="preserve"> PAGEREF _Toc7043 \h </w:instrText>
          </w:r>
          <w:r>
            <w:fldChar w:fldCharType="separate"/>
          </w:r>
          <w:r>
            <w:t>9</w:t>
          </w:r>
          <w:r>
            <w:fldChar w:fldCharType="end"/>
          </w:r>
          <w:r>
            <w:rPr>
              <w:rFonts w:hint="default" w:ascii="Times New Roman" w:hAnsi="Times New Roman" w:eastAsia="Times New Roman" w:cs="Times New Roman"/>
              <w:szCs w:val="26"/>
            </w:rPr>
            <w:fldChar w:fldCharType="end"/>
          </w:r>
        </w:p>
        <w:p w14:paraId="1C39C4F9">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_Toc12320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 xml:space="preserve">5. </w:t>
          </w:r>
          <w:r>
            <w:rPr>
              <w:rFonts w:hint="default" w:ascii="Times New Roman" w:hAnsi="Times New Roman" w:cs="Times New Roman"/>
              <w:bCs/>
              <w:szCs w:val="26"/>
            </w:rPr>
            <w:t>Quản lý văn bản, giấy tờ hành chính</w:t>
          </w:r>
          <w:r>
            <w:tab/>
          </w:r>
          <w:r>
            <w:fldChar w:fldCharType="begin"/>
          </w:r>
          <w:r>
            <w:instrText xml:space="preserve"> PAGEREF _Toc12320 \h </w:instrText>
          </w:r>
          <w:r>
            <w:fldChar w:fldCharType="separate"/>
          </w:r>
          <w:r>
            <w:t>10</w:t>
          </w:r>
          <w:r>
            <w:fldChar w:fldCharType="end"/>
          </w:r>
          <w:r>
            <w:rPr>
              <w:rFonts w:hint="default" w:ascii="Times New Roman" w:hAnsi="Times New Roman" w:eastAsia="Times New Roman" w:cs="Times New Roman"/>
              <w:szCs w:val="26"/>
            </w:rPr>
            <w:fldChar w:fldCharType="end"/>
          </w:r>
        </w:p>
        <w:p w14:paraId="2D28EF97">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_Toc5134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5.1. Tiếp nhận và lưu trữ văn bản</w:t>
          </w:r>
          <w:r>
            <w:tab/>
          </w:r>
          <w:r>
            <w:fldChar w:fldCharType="begin"/>
          </w:r>
          <w:r>
            <w:instrText xml:space="preserve"> PAGEREF _Toc5134 \h </w:instrText>
          </w:r>
          <w:r>
            <w:fldChar w:fldCharType="separate"/>
          </w:r>
          <w:r>
            <w:t>10</w:t>
          </w:r>
          <w:r>
            <w:fldChar w:fldCharType="end"/>
          </w:r>
          <w:r>
            <w:rPr>
              <w:rFonts w:hint="default" w:ascii="Times New Roman" w:hAnsi="Times New Roman" w:eastAsia="Times New Roman" w:cs="Times New Roman"/>
              <w:szCs w:val="26"/>
            </w:rPr>
            <w:fldChar w:fldCharType="end"/>
          </w:r>
        </w:p>
        <w:p w14:paraId="7A875582">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_Toc14243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5.2. Phân luồng xử lý văn bản</w:t>
          </w:r>
          <w:r>
            <w:tab/>
          </w:r>
          <w:r>
            <w:fldChar w:fldCharType="begin"/>
          </w:r>
          <w:r>
            <w:instrText xml:space="preserve"> PAGEREF _Toc14243 \h </w:instrText>
          </w:r>
          <w:r>
            <w:fldChar w:fldCharType="separate"/>
          </w:r>
          <w:r>
            <w:t>10</w:t>
          </w:r>
          <w:r>
            <w:fldChar w:fldCharType="end"/>
          </w:r>
          <w:r>
            <w:rPr>
              <w:rFonts w:hint="default" w:ascii="Times New Roman" w:hAnsi="Times New Roman" w:eastAsia="Times New Roman" w:cs="Times New Roman"/>
              <w:szCs w:val="26"/>
            </w:rPr>
            <w:fldChar w:fldCharType="end"/>
          </w:r>
        </w:p>
        <w:p w14:paraId="346464B3">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_Toc183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5.3. Tìm kiếm, tra cứu văn bản</w:t>
          </w:r>
          <w:r>
            <w:tab/>
          </w:r>
          <w:r>
            <w:fldChar w:fldCharType="begin"/>
          </w:r>
          <w:r>
            <w:instrText xml:space="preserve"> PAGEREF _Toc183 \h </w:instrText>
          </w:r>
          <w:r>
            <w:fldChar w:fldCharType="separate"/>
          </w:r>
          <w:r>
            <w:t>10</w:t>
          </w:r>
          <w:r>
            <w:fldChar w:fldCharType="end"/>
          </w:r>
          <w:r>
            <w:rPr>
              <w:rFonts w:hint="default" w:ascii="Times New Roman" w:hAnsi="Times New Roman" w:eastAsia="Times New Roman" w:cs="Times New Roman"/>
              <w:szCs w:val="26"/>
            </w:rPr>
            <w:fldChar w:fldCharType="end"/>
          </w:r>
        </w:p>
        <w:p w14:paraId="40F227F6">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_Toc25656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5.4. Quản lý hợp đồng, hồ sơ hành chính</w:t>
          </w:r>
          <w:r>
            <w:tab/>
          </w:r>
          <w:r>
            <w:fldChar w:fldCharType="begin"/>
          </w:r>
          <w:r>
            <w:instrText xml:space="preserve"> PAGEREF _Toc25656 \h </w:instrText>
          </w:r>
          <w:r>
            <w:fldChar w:fldCharType="separate"/>
          </w:r>
          <w:r>
            <w:t>10</w:t>
          </w:r>
          <w:r>
            <w:fldChar w:fldCharType="end"/>
          </w:r>
          <w:r>
            <w:rPr>
              <w:rFonts w:hint="default" w:ascii="Times New Roman" w:hAnsi="Times New Roman" w:eastAsia="Times New Roman" w:cs="Times New Roman"/>
              <w:szCs w:val="26"/>
            </w:rPr>
            <w:fldChar w:fldCharType="end"/>
          </w:r>
        </w:p>
        <w:p w14:paraId="6E59F05C">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_Toc12010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5.5. Báo cáo và thống kê</w:t>
          </w:r>
          <w:r>
            <w:tab/>
          </w:r>
          <w:r>
            <w:fldChar w:fldCharType="begin"/>
          </w:r>
          <w:r>
            <w:instrText xml:space="preserve"> PAGEREF _Toc12010 \h </w:instrText>
          </w:r>
          <w:r>
            <w:fldChar w:fldCharType="separate"/>
          </w:r>
          <w:r>
            <w:t>10</w:t>
          </w:r>
          <w:r>
            <w:fldChar w:fldCharType="end"/>
          </w:r>
          <w:r>
            <w:rPr>
              <w:rFonts w:hint="default" w:ascii="Times New Roman" w:hAnsi="Times New Roman" w:eastAsia="Times New Roman" w:cs="Times New Roman"/>
              <w:szCs w:val="26"/>
            </w:rPr>
            <w:fldChar w:fldCharType="end"/>
          </w:r>
        </w:p>
        <w:p w14:paraId="6AC821B1">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_Toc6878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 xml:space="preserve">6. </w:t>
          </w:r>
          <w:r>
            <w:rPr>
              <w:rFonts w:hint="default" w:ascii="Times New Roman" w:hAnsi="Times New Roman" w:cs="Times New Roman"/>
              <w:bCs/>
              <w:szCs w:val="26"/>
            </w:rPr>
            <w:t>Quản lý hàng hóa</w:t>
          </w:r>
          <w:r>
            <w:tab/>
          </w:r>
          <w:r>
            <w:fldChar w:fldCharType="begin"/>
          </w:r>
          <w:r>
            <w:instrText xml:space="preserve"> PAGEREF _Toc6878 \h </w:instrText>
          </w:r>
          <w:r>
            <w:fldChar w:fldCharType="separate"/>
          </w:r>
          <w:r>
            <w:t>10</w:t>
          </w:r>
          <w:r>
            <w:fldChar w:fldCharType="end"/>
          </w:r>
          <w:r>
            <w:rPr>
              <w:rFonts w:hint="default" w:ascii="Times New Roman" w:hAnsi="Times New Roman" w:eastAsia="Times New Roman" w:cs="Times New Roman"/>
              <w:szCs w:val="26"/>
            </w:rPr>
            <w:fldChar w:fldCharType="end"/>
          </w:r>
        </w:p>
        <w:p w14:paraId="42E36450">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_Toc12243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6.1. Danh mục hàng hóa</w:t>
          </w:r>
          <w:r>
            <w:tab/>
          </w:r>
          <w:r>
            <w:fldChar w:fldCharType="begin"/>
          </w:r>
          <w:r>
            <w:instrText xml:space="preserve"> PAGEREF _Toc12243 \h </w:instrText>
          </w:r>
          <w:r>
            <w:fldChar w:fldCharType="separate"/>
          </w:r>
          <w:r>
            <w:t>10</w:t>
          </w:r>
          <w:r>
            <w:fldChar w:fldCharType="end"/>
          </w:r>
          <w:r>
            <w:rPr>
              <w:rFonts w:hint="default" w:ascii="Times New Roman" w:hAnsi="Times New Roman" w:eastAsia="Times New Roman" w:cs="Times New Roman"/>
              <w:szCs w:val="26"/>
            </w:rPr>
            <w:fldChar w:fldCharType="end"/>
          </w:r>
        </w:p>
        <w:p w14:paraId="02B49DEF">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_Toc28596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6.2. Quản lý tồn kho</w:t>
          </w:r>
          <w:r>
            <w:tab/>
          </w:r>
          <w:r>
            <w:fldChar w:fldCharType="begin"/>
          </w:r>
          <w:r>
            <w:instrText xml:space="preserve"> PAGEREF _Toc28596 \h </w:instrText>
          </w:r>
          <w:r>
            <w:fldChar w:fldCharType="separate"/>
          </w:r>
          <w:r>
            <w:t>11</w:t>
          </w:r>
          <w:r>
            <w:fldChar w:fldCharType="end"/>
          </w:r>
          <w:r>
            <w:rPr>
              <w:rFonts w:hint="default" w:ascii="Times New Roman" w:hAnsi="Times New Roman" w:eastAsia="Times New Roman" w:cs="Times New Roman"/>
              <w:szCs w:val="26"/>
            </w:rPr>
            <w:fldChar w:fldCharType="end"/>
          </w:r>
        </w:p>
        <w:p w14:paraId="08588B17">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_Toc22598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6.3. Nhập xuất kho</w:t>
          </w:r>
          <w:r>
            <w:tab/>
          </w:r>
          <w:r>
            <w:fldChar w:fldCharType="begin"/>
          </w:r>
          <w:r>
            <w:instrText xml:space="preserve"> PAGEREF _Toc22598 \h </w:instrText>
          </w:r>
          <w:r>
            <w:fldChar w:fldCharType="separate"/>
          </w:r>
          <w:r>
            <w:t>11</w:t>
          </w:r>
          <w:r>
            <w:fldChar w:fldCharType="end"/>
          </w:r>
          <w:r>
            <w:rPr>
              <w:rFonts w:hint="default" w:ascii="Times New Roman" w:hAnsi="Times New Roman" w:eastAsia="Times New Roman" w:cs="Times New Roman"/>
              <w:szCs w:val="26"/>
            </w:rPr>
            <w:fldChar w:fldCharType="end"/>
          </w:r>
        </w:p>
        <w:p w14:paraId="6673483D">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_Toc30880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6.4. Kiểm kê và điều chỉnh</w:t>
          </w:r>
          <w:r>
            <w:tab/>
          </w:r>
          <w:r>
            <w:fldChar w:fldCharType="begin"/>
          </w:r>
          <w:r>
            <w:instrText xml:space="preserve"> PAGEREF _Toc30880 \h </w:instrText>
          </w:r>
          <w:r>
            <w:fldChar w:fldCharType="separate"/>
          </w:r>
          <w:r>
            <w:t>11</w:t>
          </w:r>
          <w:r>
            <w:fldChar w:fldCharType="end"/>
          </w:r>
          <w:r>
            <w:rPr>
              <w:rFonts w:hint="default" w:ascii="Times New Roman" w:hAnsi="Times New Roman" w:eastAsia="Times New Roman" w:cs="Times New Roman"/>
              <w:szCs w:val="26"/>
            </w:rPr>
            <w:fldChar w:fldCharType="end"/>
          </w:r>
        </w:p>
        <w:p w14:paraId="7F8F288F">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_Toc20815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6.5. Báo cáo hàng hóa</w:t>
          </w:r>
          <w:r>
            <w:tab/>
          </w:r>
          <w:r>
            <w:fldChar w:fldCharType="begin"/>
          </w:r>
          <w:r>
            <w:instrText xml:space="preserve"> PAGEREF _Toc20815 \h </w:instrText>
          </w:r>
          <w:r>
            <w:fldChar w:fldCharType="separate"/>
          </w:r>
          <w:r>
            <w:t>11</w:t>
          </w:r>
          <w:r>
            <w:fldChar w:fldCharType="end"/>
          </w:r>
          <w:r>
            <w:rPr>
              <w:rFonts w:hint="default" w:ascii="Times New Roman" w:hAnsi="Times New Roman" w:eastAsia="Times New Roman" w:cs="Times New Roman"/>
              <w:szCs w:val="26"/>
            </w:rPr>
            <w:fldChar w:fldCharType="end"/>
          </w:r>
        </w:p>
        <w:p w14:paraId="21EDA2EF">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_Toc573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 xml:space="preserve">7. </w:t>
          </w:r>
          <w:r>
            <w:rPr>
              <w:rFonts w:hint="default" w:ascii="Times New Roman" w:hAnsi="Times New Roman" w:cs="Times New Roman"/>
              <w:bCs/>
              <w:szCs w:val="26"/>
            </w:rPr>
            <w:t>Quản lý nghiệp vụ dự án (hạ tầng, thiết bị, phần mềm)</w:t>
          </w:r>
          <w:r>
            <w:tab/>
          </w:r>
          <w:r>
            <w:fldChar w:fldCharType="begin"/>
          </w:r>
          <w:r>
            <w:instrText xml:space="preserve"> PAGEREF _Toc573 \h </w:instrText>
          </w:r>
          <w:r>
            <w:fldChar w:fldCharType="separate"/>
          </w:r>
          <w:r>
            <w:t>11</w:t>
          </w:r>
          <w:r>
            <w:fldChar w:fldCharType="end"/>
          </w:r>
          <w:r>
            <w:rPr>
              <w:rFonts w:hint="default" w:ascii="Times New Roman" w:hAnsi="Times New Roman" w:eastAsia="Times New Roman" w:cs="Times New Roman"/>
              <w:szCs w:val="26"/>
            </w:rPr>
            <w:fldChar w:fldCharType="end"/>
          </w:r>
        </w:p>
        <w:p w14:paraId="50EA4D2E">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_Toc17905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7.1. Thông tin tổng quan dự án</w:t>
          </w:r>
          <w:r>
            <w:tab/>
          </w:r>
          <w:r>
            <w:fldChar w:fldCharType="begin"/>
          </w:r>
          <w:r>
            <w:instrText xml:space="preserve"> PAGEREF _Toc17905 \h </w:instrText>
          </w:r>
          <w:r>
            <w:fldChar w:fldCharType="separate"/>
          </w:r>
          <w:r>
            <w:t>11</w:t>
          </w:r>
          <w:r>
            <w:fldChar w:fldCharType="end"/>
          </w:r>
          <w:r>
            <w:rPr>
              <w:rFonts w:hint="default" w:ascii="Times New Roman" w:hAnsi="Times New Roman" w:eastAsia="Times New Roman" w:cs="Times New Roman"/>
              <w:szCs w:val="26"/>
            </w:rPr>
            <w:fldChar w:fldCharType="end"/>
          </w:r>
        </w:p>
        <w:p w14:paraId="6387DE0D">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_Toc8458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7.2. Quản lý các bên tham gia dự án</w:t>
          </w:r>
          <w:r>
            <w:tab/>
          </w:r>
          <w:r>
            <w:fldChar w:fldCharType="begin"/>
          </w:r>
          <w:r>
            <w:instrText xml:space="preserve"> PAGEREF _Toc8458 \h </w:instrText>
          </w:r>
          <w:r>
            <w:fldChar w:fldCharType="separate"/>
          </w:r>
          <w:r>
            <w:t>11</w:t>
          </w:r>
          <w:r>
            <w:fldChar w:fldCharType="end"/>
          </w:r>
          <w:r>
            <w:rPr>
              <w:rFonts w:hint="default" w:ascii="Times New Roman" w:hAnsi="Times New Roman" w:eastAsia="Times New Roman" w:cs="Times New Roman"/>
              <w:szCs w:val="26"/>
            </w:rPr>
            <w:fldChar w:fldCharType="end"/>
          </w:r>
        </w:p>
        <w:p w14:paraId="56E7E41C">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_Toc24595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7.</w:t>
          </w:r>
          <w:r>
            <w:rPr>
              <w:rFonts w:hint="default" w:ascii="Times New Roman" w:hAnsi="Times New Roman" w:cs="Times New Roman"/>
              <w:bCs/>
              <w:szCs w:val="26"/>
              <w:lang w:val="vi-VN"/>
            </w:rPr>
            <w:t>3</w:t>
          </w:r>
          <w:r>
            <w:rPr>
              <w:rFonts w:hint="default" w:ascii="Times New Roman" w:hAnsi="Times New Roman" w:cs="Times New Roman"/>
              <w:bCs/>
              <w:szCs w:val="26"/>
            </w:rPr>
            <w:t>. Phân công và theo dõi tiến độ</w:t>
          </w:r>
          <w:r>
            <w:tab/>
          </w:r>
          <w:r>
            <w:fldChar w:fldCharType="begin"/>
          </w:r>
          <w:r>
            <w:instrText xml:space="preserve"> PAGEREF _Toc24595 \h </w:instrText>
          </w:r>
          <w:r>
            <w:fldChar w:fldCharType="separate"/>
          </w:r>
          <w:r>
            <w:t>12</w:t>
          </w:r>
          <w:r>
            <w:fldChar w:fldCharType="end"/>
          </w:r>
          <w:r>
            <w:rPr>
              <w:rFonts w:hint="default" w:ascii="Times New Roman" w:hAnsi="Times New Roman" w:eastAsia="Times New Roman" w:cs="Times New Roman"/>
              <w:szCs w:val="26"/>
            </w:rPr>
            <w:fldChar w:fldCharType="end"/>
          </w:r>
        </w:p>
        <w:p w14:paraId="41E783B3">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_Toc10540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7.</w:t>
          </w:r>
          <w:r>
            <w:rPr>
              <w:rFonts w:hint="default" w:ascii="Times New Roman" w:hAnsi="Times New Roman" w:cs="Times New Roman"/>
              <w:bCs/>
              <w:szCs w:val="26"/>
              <w:lang w:val="vi-VN"/>
            </w:rPr>
            <w:t>4</w:t>
          </w:r>
          <w:r>
            <w:rPr>
              <w:rFonts w:hint="default" w:ascii="Times New Roman" w:hAnsi="Times New Roman" w:cs="Times New Roman"/>
              <w:bCs/>
              <w:szCs w:val="26"/>
            </w:rPr>
            <w:t>. Quản lý tài nguyên dự án</w:t>
          </w:r>
          <w:r>
            <w:tab/>
          </w:r>
          <w:r>
            <w:fldChar w:fldCharType="begin"/>
          </w:r>
          <w:r>
            <w:instrText xml:space="preserve"> PAGEREF _Toc10540 \h </w:instrText>
          </w:r>
          <w:r>
            <w:fldChar w:fldCharType="separate"/>
          </w:r>
          <w:r>
            <w:t>12</w:t>
          </w:r>
          <w:r>
            <w:fldChar w:fldCharType="end"/>
          </w:r>
          <w:r>
            <w:rPr>
              <w:rFonts w:hint="default" w:ascii="Times New Roman" w:hAnsi="Times New Roman" w:eastAsia="Times New Roman" w:cs="Times New Roman"/>
              <w:szCs w:val="26"/>
            </w:rPr>
            <w:fldChar w:fldCharType="end"/>
          </w:r>
        </w:p>
        <w:p w14:paraId="1E538D64">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_Toc5557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7.</w:t>
          </w:r>
          <w:r>
            <w:rPr>
              <w:rFonts w:hint="default" w:ascii="Times New Roman" w:hAnsi="Times New Roman" w:cs="Times New Roman"/>
              <w:bCs/>
              <w:szCs w:val="26"/>
              <w:lang w:val="vi-VN"/>
            </w:rPr>
            <w:t>5</w:t>
          </w:r>
          <w:r>
            <w:rPr>
              <w:rFonts w:hint="default" w:ascii="Times New Roman" w:hAnsi="Times New Roman" w:cs="Times New Roman"/>
              <w:bCs/>
              <w:szCs w:val="26"/>
            </w:rPr>
            <w:t>. Quản lý chi phí và thanh toá</w:t>
          </w:r>
          <w:r>
            <w:rPr>
              <w:rFonts w:hint="default" w:ascii="Times New Roman" w:hAnsi="Times New Roman" w:cs="Times New Roman"/>
              <w:bCs/>
              <w:szCs w:val="26"/>
              <w:lang w:val="vi-VN"/>
            </w:rPr>
            <w:t>n</w:t>
          </w:r>
          <w:r>
            <w:tab/>
          </w:r>
          <w:r>
            <w:fldChar w:fldCharType="begin"/>
          </w:r>
          <w:r>
            <w:instrText xml:space="preserve"> PAGEREF _Toc5557 \h </w:instrText>
          </w:r>
          <w:r>
            <w:fldChar w:fldCharType="separate"/>
          </w:r>
          <w:r>
            <w:t>12</w:t>
          </w:r>
          <w:r>
            <w:fldChar w:fldCharType="end"/>
          </w:r>
          <w:r>
            <w:rPr>
              <w:rFonts w:hint="default" w:ascii="Times New Roman" w:hAnsi="Times New Roman" w:eastAsia="Times New Roman" w:cs="Times New Roman"/>
              <w:szCs w:val="26"/>
            </w:rPr>
            <w:fldChar w:fldCharType="end"/>
          </w:r>
        </w:p>
        <w:p w14:paraId="2589C886">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_Toc10573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7.</w:t>
          </w:r>
          <w:r>
            <w:rPr>
              <w:rFonts w:hint="default" w:ascii="Times New Roman" w:hAnsi="Times New Roman" w:cs="Times New Roman"/>
              <w:bCs/>
              <w:szCs w:val="26"/>
              <w:lang w:val="vi-VN"/>
            </w:rPr>
            <w:t>6</w:t>
          </w:r>
          <w:r>
            <w:rPr>
              <w:rFonts w:hint="default" w:ascii="Times New Roman" w:hAnsi="Times New Roman" w:cs="Times New Roman"/>
              <w:bCs/>
              <w:szCs w:val="26"/>
            </w:rPr>
            <w:t>. Quản lý rủi ro và thay đổi</w:t>
          </w:r>
          <w:r>
            <w:tab/>
          </w:r>
          <w:r>
            <w:fldChar w:fldCharType="begin"/>
          </w:r>
          <w:r>
            <w:instrText xml:space="preserve"> PAGEREF _Toc10573 \h </w:instrText>
          </w:r>
          <w:r>
            <w:fldChar w:fldCharType="separate"/>
          </w:r>
          <w:r>
            <w:t>12</w:t>
          </w:r>
          <w:r>
            <w:fldChar w:fldCharType="end"/>
          </w:r>
          <w:r>
            <w:rPr>
              <w:rFonts w:hint="default" w:ascii="Times New Roman" w:hAnsi="Times New Roman" w:eastAsia="Times New Roman" w:cs="Times New Roman"/>
              <w:szCs w:val="26"/>
            </w:rPr>
            <w:fldChar w:fldCharType="end"/>
          </w:r>
        </w:p>
        <w:p w14:paraId="7C45B502">
          <w:pPr>
            <w:pStyle w:val="144"/>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_Toc4316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7.</w:t>
          </w:r>
          <w:r>
            <w:rPr>
              <w:rFonts w:hint="default" w:ascii="Times New Roman" w:hAnsi="Times New Roman" w:cs="Times New Roman"/>
              <w:bCs/>
              <w:szCs w:val="26"/>
              <w:lang w:val="vi-VN"/>
            </w:rPr>
            <w:t>7</w:t>
          </w:r>
          <w:r>
            <w:rPr>
              <w:rFonts w:hint="default" w:ascii="Times New Roman" w:hAnsi="Times New Roman" w:cs="Times New Roman"/>
              <w:bCs/>
              <w:szCs w:val="26"/>
            </w:rPr>
            <w:t>. Báo cáo tổng hợp dự án</w:t>
          </w:r>
          <w:r>
            <w:tab/>
          </w:r>
          <w:r>
            <w:fldChar w:fldCharType="begin"/>
          </w:r>
          <w:r>
            <w:instrText xml:space="preserve"> PAGEREF _Toc4316 \h </w:instrText>
          </w:r>
          <w:r>
            <w:fldChar w:fldCharType="separate"/>
          </w:r>
          <w:r>
            <w:t>12</w:t>
          </w:r>
          <w:r>
            <w:fldChar w:fldCharType="end"/>
          </w:r>
          <w:r>
            <w:rPr>
              <w:rFonts w:hint="default" w:ascii="Times New Roman" w:hAnsi="Times New Roman" w:eastAsia="Times New Roman" w:cs="Times New Roman"/>
              <w:szCs w:val="26"/>
            </w:rPr>
            <w:fldChar w:fldCharType="end"/>
          </w:r>
        </w:p>
        <w:p w14:paraId="364C50FC">
          <w:pPr>
            <w:pStyle w:val="142"/>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_Toc10584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rPr>
            <w:t>II</w:t>
          </w:r>
          <w:r>
            <w:rPr>
              <w:rFonts w:hint="default" w:ascii="Times New Roman" w:hAnsi="Times New Roman" w:cs="Times New Roman"/>
              <w:bCs/>
              <w:szCs w:val="26"/>
              <w:lang w:val="vi-VN"/>
            </w:rPr>
            <w:t>I</w:t>
          </w:r>
          <w:r>
            <w:rPr>
              <w:rFonts w:hint="default" w:ascii="Times New Roman" w:hAnsi="Times New Roman" w:cs="Times New Roman"/>
              <w:bCs/>
              <w:szCs w:val="26"/>
            </w:rPr>
            <w:t xml:space="preserve">. </w:t>
          </w:r>
          <w:r>
            <w:rPr>
              <w:rFonts w:hint="default" w:ascii="Times New Roman" w:hAnsi="Times New Roman" w:cs="Times New Roman"/>
              <w:bCs/>
              <w:szCs w:val="26"/>
              <w:lang w:val="vi-VN"/>
            </w:rPr>
            <w:t>L</w:t>
          </w:r>
          <w:r>
            <w:rPr>
              <w:rFonts w:hint="default" w:ascii="Times New Roman" w:hAnsi="Times New Roman" w:cs="Times New Roman"/>
              <w:bCs/>
              <w:szCs w:val="26"/>
            </w:rPr>
            <w:t>IỆT KÊ TÁC NHÂN</w:t>
          </w:r>
          <w:r>
            <w:rPr>
              <w:rFonts w:hint="default" w:ascii="Times New Roman" w:hAnsi="Times New Roman" w:cs="Times New Roman"/>
              <w:bCs/>
              <w:szCs w:val="26"/>
              <w:lang w:val="vi-VN"/>
            </w:rPr>
            <w:t xml:space="preserve"> VÀ LIỆT KÊ HÀNH ĐỘNG</w:t>
          </w:r>
          <w:r>
            <w:tab/>
          </w:r>
          <w:r>
            <w:fldChar w:fldCharType="begin"/>
          </w:r>
          <w:r>
            <w:instrText xml:space="preserve"> PAGEREF _Toc10584 \h </w:instrText>
          </w:r>
          <w:r>
            <w:fldChar w:fldCharType="separate"/>
          </w:r>
          <w:r>
            <w:t>13</w:t>
          </w:r>
          <w:r>
            <w:fldChar w:fldCharType="end"/>
          </w:r>
          <w:r>
            <w:rPr>
              <w:rFonts w:hint="default" w:ascii="Times New Roman" w:hAnsi="Times New Roman" w:eastAsia="Times New Roman" w:cs="Times New Roman"/>
              <w:szCs w:val="26"/>
            </w:rPr>
            <w:fldChar w:fldCharType="end"/>
          </w:r>
        </w:p>
        <w:p w14:paraId="70CCF4D2">
          <w:pPr>
            <w:pStyle w:val="142"/>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_Toc4060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val="0"/>
              <w:szCs w:val="26"/>
            </w:rPr>
            <w:t>Người dùng này sử dụng được một số chức năng như đăng kí tài khoản, xem và tìm kiếm sản phẩm, thêm giỏ hàng, mua hàng</w:t>
          </w:r>
          <w:r>
            <w:tab/>
          </w:r>
          <w:r>
            <w:fldChar w:fldCharType="begin"/>
          </w:r>
          <w:r>
            <w:instrText xml:space="preserve"> PAGEREF _Toc4060 \h </w:instrText>
          </w:r>
          <w:r>
            <w:fldChar w:fldCharType="separate"/>
          </w:r>
          <w:r>
            <w:t>13</w:t>
          </w:r>
          <w:r>
            <w:fldChar w:fldCharType="end"/>
          </w:r>
          <w:r>
            <w:rPr>
              <w:rFonts w:hint="default" w:ascii="Times New Roman" w:hAnsi="Times New Roman" w:eastAsia="Times New Roman" w:cs="Times New Roman"/>
              <w:szCs w:val="26"/>
            </w:rPr>
            <w:fldChar w:fldCharType="end"/>
          </w:r>
        </w:p>
        <w:p w14:paraId="7F4B0B69">
          <w:pPr>
            <w:pStyle w:val="142"/>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_Toc13341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val="0"/>
              <w:szCs w:val="26"/>
            </w:rPr>
            <w:t>Khách hàng đã đăng ký và đăng nhập tài khoản ngoài sử dụng các chức năng như khách vãng lai thì được</w:t>
          </w:r>
          <w:r>
            <w:rPr>
              <w:rFonts w:hint="default" w:ascii="Times New Roman" w:hAnsi="Times New Roman" w:cs="Times New Roman"/>
              <w:bCs w:val="0"/>
              <w:szCs w:val="26"/>
              <w:lang w:val="vi-VN"/>
            </w:rPr>
            <w:t xml:space="preserve"> </w:t>
          </w:r>
          <w:r>
            <w:rPr>
              <w:rFonts w:hint="default" w:ascii="Times New Roman" w:hAnsi="Times New Roman" w:cs="Times New Roman"/>
              <w:bCs w:val="0"/>
              <w:szCs w:val="26"/>
            </w:rPr>
            <w:t>sử dụng mã giảm giá, .</w:t>
          </w:r>
          <w:r>
            <w:tab/>
          </w:r>
          <w:r>
            <w:fldChar w:fldCharType="begin"/>
          </w:r>
          <w:r>
            <w:instrText xml:space="preserve"> PAGEREF _Toc13341 \h </w:instrText>
          </w:r>
          <w:r>
            <w:fldChar w:fldCharType="separate"/>
          </w:r>
          <w:r>
            <w:t>13</w:t>
          </w:r>
          <w:r>
            <w:fldChar w:fldCharType="end"/>
          </w:r>
          <w:r>
            <w:rPr>
              <w:rFonts w:hint="default" w:ascii="Times New Roman" w:hAnsi="Times New Roman" w:eastAsia="Times New Roman" w:cs="Times New Roman"/>
              <w:szCs w:val="26"/>
            </w:rPr>
            <w:fldChar w:fldCharType="end"/>
          </w:r>
        </w:p>
        <w:p w14:paraId="0DCF9C7E">
          <w:pPr>
            <w:pStyle w:val="142"/>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_Toc18658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lang w:val="vi-VN"/>
            </w:rPr>
            <w:t>IV</w:t>
          </w:r>
          <w:r>
            <w:rPr>
              <w:rFonts w:hint="default" w:ascii="Times New Roman" w:hAnsi="Times New Roman" w:cs="Times New Roman"/>
              <w:bCs/>
              <w:szCs w:val="26"/>
            </w:rPr>
            <w:t xml:space="preserve">. </w:t>
          </w:r>
          <w:r>
            <w:rPr>
              <w:rFonts w:hint="default" w:ascii="Times New Roman" w:hAnsi="Times New Roman" w:cs="Times New Roman"/>
              <w:bCs/>
              <w:szCs w:val="26"/>
              <w:lang w:val="vi-VN"/>
            </w:rPr>
            <w:t>SƠ ĐỒ USECASE</w:t>
          </w:r>
          <w:r>
            <w:tab/>
          </w:r>
          <w:r>
            <w:fldChar w:fldCharType="begin"/>
          </w:r>
          <w:r>
            <w:instrText xml:space="preserve"> PAGEREF _Toc18658 \h </w:instrText>
          </w:r>
          <w:r>
            <w:fldChar w:fldCharType="separate"/>
          </w:r>
          <w:r>
            <w:t>14</w:t>
          </w:r>
          <w:r>
            <w:fldChar w:fldCharType="end"/>
          </w:r>
          <w:r>
            <w:rPr>
              <w:rFonts w:hint="default" w:ascii="Times New Roman" w:hAnsi="Times New Roman" w:eastAsia="Times New Roman" w:cs="Times New Roman"/>
              <w:szCs w:val="26"/>
            </w:rPr>
            <w:fldChar w:fldCharType="end"/>
          </w:r>
        </w:p>
        <w:p w14:paraId="34D35A1B">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_Toc11051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lang w:val="vi-VN"/>
            </w:rPr>
            <w:t>1. Sơ đồ Usecase tổng quát</w:t>
          </w:r>
          <w:r>
            <w:tab/>
          </w:r>
          <w:r>
            <w:fldChar w:fldCharType="begin"/>
          </w:r>
          <w:r>
            <w:instrText xml:space="preserve"> PAGEREF _Toc11051 \h </w:instrText>
          </w:r>
          <w:r>
            <w:fldChar w:fldCharType="separate"/>
          </w:r>
          <w:r>
            <w:t>14</w:t>
          </w:r>
          <w:r>
            <w:fldChar w:fldCharType="end"/>
          </w:r>
          <w:r>
            <w:rPr>
              <w:rFonts w:hint="default" w:ascii="Times New Roman" w:hAnsi="Times New Roman" w:eastAsia="Times New Roman" w:cs="Times New Roman"/>
              <w:szCs w:val="26"/>
            </w:rPr>
            <w:fldChar w:fldCharType="end"/>
          </w:r>
        </w:p>
        <w:p w14:paraId="09A64D6F">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_Toc29426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lang w:val="vi-VN"/>
            </w:rPr>
            <w:t xml:space="preserve">2. </w:t>
          </w:r>
          <w:r>
            <w:rPr>
              <w:rFonts w:hint="default" w:ascii="Times New Roman" w:hAnsi="Times New Roman" w:cs="Times New Roman"/>
              <w:bCs/>
              <w:szCs w:val="26"/>
              <w:lang w:val="vi-VN"/>
            </w:rPr>
            <w:t>Sơ đồ Usecase web bán hàng</w:t>
          </w:r>
          <w:r>
            <w:tab/>
          </w:r>
          <w:r>
            <w:fldChar w:fldCharType="begin"/>
          </w:r>
          <w:r>
            <w:instrText xml:space="preserve"> PAGEREF _Toc29426 \h </w:instrText>
          </w:r>
          <w:r>
            <w:fldChar w:fldCharType="separate"/>
          </w:r>
          <w:r>
            <w:t>14</w:t>
          </w:r>
          <w:r>
            <w:fldChar w:fldCharType="end"/>
          </w:r>
          <w:r>
            <w:rPr>
              <w:rFonts w:hint="default" w:ascii="Times New Roman" w:hAnsi="Times New Roman" w:eastAsia="Times New Roman" w:cs="Times New Roman"/>
              <w:szCs w:val="26"/>
            </w:rPr>
            <w:fldChar w:fldCharType="end"/>
          </w:r>
        </w:p>
        <w:p w14:paraId="310ECB69">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_Toc7778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2. </w:t>
          </w:r>
          <w:r>
            <w:rPr>
              <w:rFonts w:hint="default" w:ascii="Times New Roman" w:hAnsi="Times New Roman" w:cs="Times New Roman"/>
              <w:szCs w:val="26"/>
              <w:lang w:val="vi-VN"/>
            </w:rPr>
            <w:t>Sơ đồ tổng quát trang web bán hàng</w:t>
          </w:r>
          <w:r>
            <w:tab/>
          </w:r>
          <w:r>
            <w:fldChar w:fldCharType="begin"/>
          </w:r>
          <w:r>
            <w:instrText xml:space="preserve"> PAGEREF _Toc7778 \h </w:instrText>
          </w:r>
          <w:r>
            <w:fldChar w:fldCharType="separate"/>
          </w:r>
          <w:r>
            <w:t>14</w:t>
          </w:r>
          <w:r>
            <w:fldChar w:fldCharType="end"/>
          </w:r>
          <w:r>
            <w:rPr>
              <w:rFonts w:hint="default" w:ascii="Times New Roman" w:hAnsi="Times New Roman" w:eastAsia="Times New Roman" w:cs="Times New Roman"/>
              <w:szCs w:val="26"/>
            </w:rPr>
            <w:fldChar w:fldCharType="end"/>
          </w:r>
        </w:p>
        <w:p w14:paraId="5B649132">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_Toc26552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3. </w:t>
          </w:r>
          <w:r>
            <w:rPr>
              <w:rFonts w:hint="default" w:ascii="Times New Roman" w:hAnsi="Times New Roman" w:cs="Times New Roman"/>
              <w:szCs w:val="26"/>
              <w:lang w:val="vi-VN"/>
            </w:rPr>
            <w:t>Usecase khách hàng vãn lai</w:t>
          </w:r>
          <w:r>
            <w:tab/>
          </w:r>
          <w:r>
            <w:fldChar w:fldCharType="begin"/>
          </w:r>
          <w:r>
            <w:instrText xml:space="preserve"> PAGEREF _Toc26552 \h </w:instrText>
          </w:r>
          <w:r>
            <w:fldChar w:fldCharType="separate"/>
          </w:r>
          <w:r>
            <w:t>15</w:t>
          </w:r>
          <w:r>
            <w:fldChar w:fldCharType="end"/>
          </w:r>
          <w:r>
            <w:rPr>
              <w:rFonts w:hint="default" w:ascii="Times New Roman" w:hAnsi="Times New Roman" w:eastAsia="Times New Roman" w:cs="Times New Roman"/>
              <w:szCs w:val="26"/>
            </w:rPr>
            <w:fldChar w:fldCharType="end"/>
          </w:r>
        </w:p>
        <w:p w14:paraId="0036A8EF">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_Toc27900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4. </w:t>
          </w:r>
          <w:r>
            <w:rPr>
              <w:rFonts w:hint="default" w:ascii="Times New Roman" w:hAnsi="Times New Roman" w:cs="Times New Roman"/>
              <w:szCs w:val="26"/>
              <w:lang w:val="vi-VN"/>
            </w:rPr>
            <w:t>Usecase khách hàng có tài khoản</w:t>
          </w:r>
          <w:r>
            <w:tab/>
          </w:r>
          <w:r>
            <w:fldChar w:fldCharType="begin"/>
          </w:r>
          <w:r>
            <w:instrText xml:space="preserve"> PAGEREF _Toc27900 \h </w:instrText>
          </w:r>
          <w:r>
            <w:fldChar w:fldCharType="separate"/>
          </w:r>
          <w:r>
            <w:t>15</w:t>
          </w:r>
          <w:r>
            <w:fldChar w:fldCharType="end"/>
          </w:r>
          <w:r>
            <w:rPr>
              <w:rFonts w:hint="default" w:ascii="Times New Roman" w:hAnsi="Times New Roman" w:eastAsia="Times New Roman" w:cs="Times New Roman"/>
              <w:szCs w:val="26"/>
            </w:rPr>
            <w:fldChar w:fldCharType="end"/>
          </w:r>
        </w:p>
        <w:p w14:paraId="5A1C798A">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_Toc11469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5. </w:t>
          </w:r>
          <w:r>
            <w:rPr>
              <w:rFonts w:hint="default" w:ascii="Times New Roman" w:hAnsi="Times New Roman" w:cs="Times New Roman"/>
              <w:szCs w:val="26"/>
              <w:lang w:val="vi-VN"/>
            </w:rPr>
            <w:t>Usecase bộ phận bán hàng</w:t>
          </w:r>
          <w:r>
            <w:tab/>
          </w:r>
          <w:r>
            <w:fldChar w:fldCharType="begin"/>
          </w:r>
          <w:r>
            <w:instrText xml:space="preserve"> PAGEREF _Toc11469 \h </w:instrText>
          </w:r>
          <w:r>
            <w:fldChar w:fldCharType="separate"/>
          </w:r>
          <w:r>
            <w:t>16</w:t>
          </w:r>
          <w:r>
            <w:fldChar w:fldCharType="end"/>
          </w:r>
          <w:r>
            <w:rPr>
              <w:rFonts w:hint="default" w:ascii="Times New Roman" w:hAnsi="Times New Roman" w:eastAsia="Times New Roman" w:cs="Times New Roman"/>
              <w:szCs w:val="26"/>
            </w:rPr>
            <w:fldChar w:fldCharType="end"/>
          </w:r>
        </w:p>
        <w:p w14:paraId="0CC3A4E1">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_Toc25648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6. </w:t>
          </w:r>
          <w:r>
            <w:rPr>
              <w:rFonts w:hint="default" w:ascii="Times New Roman" w:hAnsi="Times New Roman" w:cs="Times New Roman"/>
              <w:szCs w:val="26"/>
              <w:lang w:val="vi-VN"/>
            </w:rPr>
            <w:t>Usecase bảo trì</w:t>
          </w:r>
          <w:r>
            <w:tab/>
          </w:r>
          <w:r>
            <w:fldChar w:fldCharType="begin"/>
          </w:r>
          <w:r>
            <w:instrText xml:space="preserve"> PAGEREF _Toc25648 \h </w:instrText>
          </w:r>
          <w:r>
            <w:fldChar w:fldCharType="separate"/>
          </w:r>
          <w:r>
            <w:t>16</w:t>
          </w:r>
          <w:r>
            <w:fldChar w:fldCharType="end"/>
          </w:r>
          <w:r>
            <w:rPr>
              <w:rFonts w:hint="default" w:ascii="Times New Roman" w:hAnsi="Times New Roman" w:eastAsia="Times New Roman" w:cs="Times New Roman"/>
              <w:szCs w:val="26"/>
            </w:rPr>
            <w:fldChar w:fldCharType="end"/>
          </w:r>
        </w:p>
        <w:p w14:paraId="70881F19">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_Toc26739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lang w:val="vi-VN"/>
            </w:rPr>
            <w:t xml:space="preserve">3. </w:t>
          </w:r>
          <w:r>
            <w:rPr>
              <w:rFonts w:hint="default" w:ascii="Times New Roman" w:hAnsi="Times New Roman" w:cs="Times New Roman"/>
              <w:bCs/>
              <w:szCs w:val="26"/>
              <w:lang w:val="vi-VN"/>
            </w:rPr>
            <w:t>Sơ đồ Usecase quản lý nhân sự và chấm công</w:t>
          </w:r>
          <w:r>
            <w:tab/>
          </w:r>
          <w:r>
            <w:fldChar w:fldCharType="begin"/>
          </w:r>
          <w:r>
            <w:instrText xml:space="preserve"> PAGEREF _Toc26739 \h </w:instrText>
          </w:r>
          <w:r>
            <w:fldChar w:fldCharType="separate"/>
          </w:r>
          <w:r>
            <w:t>16</w:t>
          </w:r>
          <w:r>
            <w:fldChar w:fldCharType="end"/>
          </w:r>
          <w:r>
            <w:rPr>
              <w:rFonts w:hint="default" w:ascii="Times New Roman" w:hAnsi="Times New Roman" w:eastAsia="Times New Roman" w:cs="Times New Roman"/>
              <w:szCs w:val="26"/>
            </w:rPr>
            <w:fldChar w:fldCharType="end"/>
          </w:r>
        </w:p>
        <w:p w14:paraId="0CEF6729">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_Toc28568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7. </w:t>
          </w:r>
          <w:r>
            <w:rPr>
              <w:rFonts w:hint="default" w:ascii="Times New Roman" w:hAnsi="Times New Roman" w:cs="Times New Roman"/>
              <w:szCs w:val="26"/>
              <w:lang w:val="vi-VN"/>
            </w:rPr>
            <w:t>Sơ đồ tổng quát quản lý nhân sự và chấm công</w:t>
          </w:r>
          <w:r>
            <w:tab/>
          </w:r>
          <w:r>
            <w:fldChar w:fldCharType="begin"/>
          </w:r>
          <w:r>
            <w:instrText xml:space="preserve"> PAGEREF _Toc28568 \h </w:instrText>
          </w:r>
          <w:r>
            <w:fldChar w:fldCharType="separate"/>
          </w:r>
          <w:r>
            <w:t>17</w:t>
          </w:r>
          <w:r>
            <w:fldChar w:fldCharType="end"/>
          </w:r>
          <w:r>
            <w:rPr>
              <w:rFonts w:hint="default" w:ascii="Times New Roman" w:hAnsi="Times New Roman" w:eastAsia="Times New Roman" w:cs="Times New Roman"/>
              <w:szCs w:val="26"/>
            </w:rPr>
            <w:fldChar w:fldCharType="end"/>
          </w:r>
        </w:p>
        <w:p w14:paraId="119C7E56">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_Toc9419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8. </w:t>
          </w:r>
          <w:r>
            <w:rPr>
              <w:rFonts w:hint="default" w:ascii="Times New Roman" w:hAnsi="Times New Roman" w:cs="Times New Roman"/>
              <w:szCs w:val="26"/>
              <w:lang w:val="vi-VN"/>
            </w:rPr>
            <w:t>Sơ đồ tổng nhân viên chấm công</w:t>
          </w:r>
          <w:r>
            <w:tab/>
          </w:r>
          <w:r>
            <w:fldChar w:fldCharType="begin"/>
          </w:r>
          <w:r>
            <w:instrText xml:space="preserve"> PAGEREF _Toc9419 \h </w:instrText>
          </w:r>
          <w:r>
            <w:fldChar w:fldCharType="separate"/>
          </w:r>
          <w:r>
            <w:t>17</w:t>
          </w:r>
          <w:r>
            <w:fldChar w:fldCharType="end"/>
          </w:r>
          <w:r>
            <w:rPr>
              <w:rFonts w:hint="default" w:ascii="Times New Roman" w:hAnsi="Times New Roman" w:eastAsia="Times New Roman" w:cs="Times New Roman"/>
              <w:szCs w:val="26"/>
            </w:rPr>
            <w:fldChar w:fldCharType="end"/>
          </w:r>
        </w:p>
        <w:p w14:paraId="38542742">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_Toc20985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9. </w:t>
          </w:r>
          <w:r>
            <w:rPr>
              <w:rFonts w:hint="default" w:ascii="Times New Roman" w:hAnsi="Times New Roman" w:cs="Times New Roman"/>
              <w:szCs w:val="26"/>
              <w:lang w:val="vi-VN"/>
            </w:rPr>
            <w:t>Sơ đồ tổng quát quản lý nhân sự</w:t>
          </w:r>
          <w:r>
            <w:tab/>
          </w:r>
          <w:r>
            <w:fldChar w:fldCharType="begin"/>
          </w:r>
          <w:r>
            <w:instrText xml:space="preserve"> PAGEREF _Toc20985 \h </w:instrText>
          </w:r>
          <w:r>
            <w:fldChar w:fldCharType="separate"/>
          </w:r>
          <w:r>
            <w:t>18</w:t>
          </w:r>
          <w:r>
            <w:fldChar w:fldCharType="end"/>
          </w:r>
          <w:r>
            <w:rPr>
              <w:rFonts w:hint="default" w:ascii="Times New Roman" w:hAnsi="Times New Roman" w:eastAsia="Times New Roman" w:cs="Times New Roman"/>
              <w:szCs w:val="26"/>
            </w:rPr>
            <w:fldChar w:fldCharType="end"/>
          </w:r>
        </w:p>
        <w:p w14:paraId="00D552D4">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_Toc7694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val="0"/>
              <w:szCs w:val="26"/>
              <w:lang w:val="vi-VN"/>
            </w:rPr>
            <w:t xml:space="preserve">4. </w:t>
          </w:r>
          <w:r>
            <w:rPr>
              <w:rFonts w:hint="default" w:ascii="Times New Roman" w:hAnsi="Times New Roman" w:cs="Times New Roman"/>
              <w:bCs/>
              <w:szCs w:val="26"/>
              <w:lang w:val="vi-VN"/>
            </w:rPr>
            <w:t>Sơ đồ Usecase khen thưởng và kỷ luật</w:t>
          </w:r>
          <w:r>
            <w:tab/>
          </w:r>
          <w:r>
            <w:fldChar w:fldCharType="begin"/>
          </w:r>
          <w:r>
            <w:instrText xml:space="preserve"> PAGEREF _Toc7694 \h </w:instrText>
          </w:r>
          <w:r>
            <w:fldChar w:fldCharType="separate"/>
          </w:r>
          <w:r>
            <w:t>18</w:t>
          </w:r>
          <w:r>
            <w:fldChar w:fldCharType="end"/>
          </w:r>
          <w:r>
            <w:rPr>
              <w:rFonts w:hint="default" w:ascii="Times New Roman" w:hAnsi="Times New Roman" w:eastAsia="Times New Roman" w:cs="Times New Roman"/>
              <w:szCs w:val="26"/>
            </w:rPr>
            <w:fldChar w:fldCharType="end"/>
          </w:r>
        </w:p>
        <w:p w14:paraId="17D0F6F8">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_Toc20770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10. </w:t>
          </w:r>
          <w:r>
            <w:rPr>
              <w:rFonts w:hint="default" w:ascii="Times New Roman" w:hAnsi="Times New Roman" w:cs="Times New Roman"/>
              <w:szCs w:val="26"/>
              <w:lang w:val="vi-VN"/>
            </w:rPr>
            <w:t>Sơ đồ tổng quát khen thưởng và kỷ luật</w:t>
          </w:r>
          <w:r>
            <w:tab/>
          </w:r>
          <w:r>
            <w:fldChar w:fldCharType="begin"/>
          </w:r>
          <w:r>
            <w:instrText xml:space="preserve"> PAGEREF _Toc20770 \h </w:instrText>
          </w:r>
          <w:r>
            <w:fldChar w:fldCharType="separate"/>
          </w:r>
          <w:r>
            <w:t>18</w:t>
          </w:r>
          <w:r>
            <w:fldChar w:fldCharType="end"/>
          </w:r>
          <w:r>
            <w:rPr>
              <w:rFonts w:hint="default" w:ascii="Times New Roman" w:hAnsi="Times New Roman" w:eastAsia="Times New Roman" w:cs="Times New Roman"/>
              <w:szCs w:val="26"/>
            </w:rPr>
            <w:fldChar w:fldCharType="end"/>
          </w:r>
        </w:p>
        <w:p w14:paraId="3148DCF7">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_Toc31579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lang w:val="vi-VN"/>
            </w:rPr>
            <w:t xml:space="preserve">5. </w:t>
          </w:r>
          <w:r>
            <w:rPr>
              <w:rFonts w:hint="default" w:ascii="Times New Roman" w:hAnsi="Times New Roman" w:cs="Times New Roman"/>
              <w:bCs/>
              <w:szCs w:val="26"/>
              <w:lang w:val="vi-VN"/>
            </w:rPr>
            <w:t>Sơ đồ Usecase tài chính kế toán</w:t>
          </w:r>
          <w:r>
            <w:tab/>
          </w:r>
          <w:r>
            <w:fldChar w:fldCharType="begin"/>
          </w:r>
          <w:r>
            <w:instrText xml:space="preserve"> PAGEREF _Toc31579 \h </w:instrText>
          </w:r>
          <w:r>
            <w:fldChar w:fldCharType="separate"/>
          </w:r>
          <w:r>
            <w:t>18</w:t>
          </w:r>
          <w:r>
            <w:fldChar w:fldCharType="end"/>
          </w:r>
          <w:r>
            <w:rPr>
              <w:rFonts w:hint="default" w:ascii="Times New Roman" w:hAnsi="Times New Roman" w:eastAsia="Times New Roman" w:cs="Times New Roman"/>
              <w:szCs w:val="26"/>
            </w:rPr>
            <w:fldChar w:fldCharType="end"/>
          </w:r>
        </w:p>
        <w:p w14:paraId="4568E421">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_Toc22017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11. </w:t>
          </w:r>
          <w:r>
            <w:rPr>
              <w:rFonts w:hint="default" w:ascii="Times New Roman" w:hAnsi="Times New Roman" w:cs="Times New Roman"/>
              <w:szCs w:val="26"/>
              <w:lang w:val="vi-VN"/>
            </w:rPr>
            <w:t>Sơ đồ tổng quát quát tài chính kế toán</w:t>
          </w:r>
          <w:r>
            <w:tab/>
          </w:r>
          <w:r>
            <w:fldChar w:fldCharType="begin"/>
          </w:r>
          <w:r>
            <w:instrText xml:space="preserve"> PAGEREF _Toc22017 \h </w:instrText>
          </w:r>
          <w:r>
            <w:fldChar w:fldCharType="separate"/>
          </w:r>
          <w:r>
            <w:t>19</w:t>
          </w:r>
          <w:r>
            <w:fldChar w:fldCharType="end"/>
          </w:r>
          <w:r>
            <w:rPr>
              <w:rFonts w:hint="default" w:ascii="Times New Roman" w:hAnsi="Times New Roman" w:eastAsia="Times New Roman" w:cs="Times New Roman"/>
              <w:szCs w:val="26"/>
            </w:rPr>
            <w:fldChar w:fldCharType="end"/>
          </w:r>
        </w:p>
        <w:p w14:paraId="50D606FD">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_Toc3853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12. </w:t>
          </w:r>
          <w:r>
            <w:rPr>
              <w:rFonts w:hint="default" w:ascii="Times New Roman" w:hAnsi="Times New Roman" w:cs="Times New Roman"/>
              <w:szCs w:val="26"/>
              <w:lang w:val="vi-VN"/>
            </w:rPr>
            <w:t>Sơ đồ nhân viên kế toán</w:t>
          </w:r>
          <w:r>
            <w:tab/>
          </w:r>
          <w:r>
            <w:fldChar w:fldCharType="begin"/>
          </w:r>
          <w:r>
            <w:instrText xml:space="preserve"> PAGEREF _Toc3853 \h </w:instrText>
          </w:r>
          <w:r>
            <w:fldChar w:fldCharType="separate"/>
          </w:r>
          <w:r>
            <w:t>19</w:t>
          </w:r>
          <w:r>
            <w:fldChar w:fldCharType="end"/>
          </w:r>
          <w:r>
            <w:rPr>
              <w:rFonts w:hint="default" w:ascii="Times New Roman" w:hAnsi="Times New Roman" w:eastAsia="Times New Roman" w:cs="Times New Roman"/>
              <w:szCs w:val="26"/>
            </w:rPr>
            <w:fldChar w:fldCharType="end"/>
          </w:r>
        </w:p>
        <w:p w14:paraId="1D384C77">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_Toc18974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lang w:val="vi-VN"/>
            </w:rPr>
            <w:t xml:space="preserve">6. </w:t>
          </w:r>
          <w:r>
            <w:rPr>
              <w:rFonts w:hint="default" w:ascii="Times New Roman" w:hAnsi="Times New Roman" w:cs="Times New Roman"/>
              <w:bCs/>
              <w:szCs w:val="26"/>
              <w:lang w:val="vi-VN"/>
            </w:rPr>
            <w:t>Sơ đồ Usecase quản lý văn bản giấy tờ hành chính</w:t>
          </w:r>
          <w:r>
            <w:tab/>
          </w:r>
          <w:r>
            <w:fldChar w:fldCharType="begin"/>
          </w:r>
          <w:r>
            <w:instrText xml:space="preserve"> PAGEREF _Toc18974 \h </w:instrText>
          </w:r>
          <w:r>
            <w:fldChar w:fldCharType="separate"/>
          </w:r>
          <w:r>
            <w:t>19</w:t>
          </w:r>
          <w:r>
            <w:fldChar w:fldCharType="end"/>
          </w:r>
          <w:r>
            <w:rPr>
              <w:rFonts w:hint="default" w:ascii="Times New Roman" w:hAnsi="Times New Roman" w:eastAsia="Times New Roman" w:cs="Times New Roman"/>
              <w:szCs w:val="26"/>
            </w:rPr>
            <w:fldChar w:fldCharType="end"/>
          </w:r>
        </w:p>
        <w:p w14:paraId="573A037F">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_Toc25279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13. </w:t>
          </w:r>
          <w:r>
            <w:rPr>
              <w:rFonts w:hint="default" w:ascii="Times New Roman" w:hAnsi="Times New Roman" w:cs="Times New Roman"/>
              <w:szCs w:val="26"/>
              <w:lang w:val="vi-VN"/>
            </w:rPr>
            <w:t>Sơ đồ tổng quát quản lý văn bản giấy tờ hành chính</w:t>
          </w:r>
          <w:r>
            <w:tab/>
          </w:r>
          <w:r>
            <w:fldChar w:fldCharType="begin"/>
          </w:r>
          <w:r>
            <w:instrText xml:space="preserve"> PAGEREF _Toc25279 \h </w:instrText>
          </w:r>
          <w:r>
            <w:fldChar w:fldCharType="separate"/>
          </w:r>
          <w:r>
            <w:t>20</w:t>
          </w:r>
          <w:r>
            <w:fldChar w:fldCharType="end"/>
          </w:r>
          <w:r>
            <w:rPr>
              <w:rFonts w:hint="default" w:ascii="Times New Roman" w:hAnsi="Times New Roman" w:eastAsia="Times New Roman" w:cs="Times New Roman"/>
              <w:szCs w:val="26"/>
            </w:rPr>
            <w:fldChar w:fldCharType="end"/>
          </w:r>
        </w:p>
        <w:p w14:paraId="3B9C81E2">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_Toc1555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lang w:val="vi-VN"/>
            </w:rPr>
            <w:t xml:space="preserve">7. </w:t>
          </w:r>
          <w:r>
            <w:rPr>
              <w:rFonts w:hint="default" w:ascii="Times New Roman" w:hAnsi="Times New Roman" w:cs="Times New Roman"/>
              <w:bCs/>
              <w:szCs w:val="26"/>
              <w:lang w:val="vi-VN"/>
            </w:rPr>
            <w:t>Sơ đồ Usecase quản lý hàng hóa</w:t>
          </w:r>
          <w:r>
            <w:tab/>
          </w:r>
          <w:r>
            <w:fldChar w:fldCharType="begin"/>
          </w:r>
          <w:r>
            <w:instrText xml:space="preserve"> PAGEREF _Toc1555 \h </w:instrText>
          </w:r>
          <w:r>
            <w:fldChar w:fldCharType="separate"/>
          </w:r>
          <w:r>
            <w:t>20</w:t>
          </w:r>
          <w:r>
            <w:fldChar w:fldCharType="end"/>
          </w:r>
          <w:r>
            <w:rPr>
              <w:rFonts w:hint="default" w:ascii="Times New Roman" w:hAnsi="Times New Roman" w:eastAsia="Times New Roman" w:cs="Times New Roman"/>
              <w:szCs w:val="26"/>
            </w:rPr>
            <w:fldChar w:fldCharType="end"/>
          </w:r>
        </w:p>
        <w:p w14:paraId="75EA5E1B">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_Toc13409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14. </w:t>
          </w:r>
          <w:r>
            <w:rPr>
              <w:rFonts w:hint="default" w:ascii="Times New Roman" w:hAnsi="Times New Roman" w:cs="Times New Roman"/>
              <w:szCs w:val="26"/>
              <w:lang w:val="vi-VN"/>
            </w:rPr>
            <w:t>Sơ đồ tổng quát quản lý hàng hóa</w:t>
          </w:r>
          <w:r>
            <w:tab/>
          </w:r>
          <w:r>
            <w:fldChar w:fldCharType="begin"/>
          </w:r>
          <w:r>
            <w:instrText xml:space="preserve"> PAGEREF _Toc13409 \h </w:instrText>
          </w:r>
          <w:r>
            <w:fldChar w:fldCharType="separate"/>
          </w:r>
          <w:r>
            <w:t>20</w:t>
          </w:r>
          <w:r>
            <w:fldChar w:fldCharType="end"/>
          </w:r>
          <w:r>
            <w:rPr>
              <w:rFonts w:hint="default" w:ascii="Times New Roman" w:hAnsi="Times New Roman" w:eastAsia="Times New Roman" w:cs="Times New Roman"/>
              <w:szCs w:val="26"/>
            </w:rPr>
            <w:fldChar w:fldCharType="end"/>
          </w:r>
        </w:p>
        <w:p w14:paraId="2823D401">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_Toc200 </w:instrText>
          </w:r>
          <w:r>
            <w:rPr>
              <w:rFonts w:hint="default" w:ascii="Times New Roman" w:hAnsi="Times New Roman" w:eastAsia="Times New Roman" w:cs="Times New Roman"/>
              <w:szCs w:val="26"/>
            </w:rPr>
            <w:fldChar w:fldCharType="separate"/>
          </w:r>
          <w:r>
            <w:rPr>
              <w:rFonts w:hint="default" w:ascii="Times New Roman" w:hAnsi="Times New Roman" w:cs="Times New Roman"/>
              <w:bCs/>
              <w:szCs w:val="26"/>
              <w:lang w:val="vi-VN"/>
            </w:rPr>
            <w:t>8. Sơ đồ Usecase tổng quát quản lý nghiệp vụ dự án</w:t>
          </w:r>
          <w:r>
            <w:tab/>
          </w:r>
          <w:r>
            <w:fldChar w:fldCharType="begin"/>
          </w:r>
          <w:r>
            <w:instrText xml:space="preserve"> PAGEREF _Toc200 \h </w:instrText>
          </w:r>
          <w:r>
            <w:fldChar w:fldCharType="separate"/>
          </w:r>
          <w:r>
            <w:t>21</w:t>
          </w:r>
          <w:r>
            <w:fldChar w:fldCharType="end"/>
          </w:r>
          <w:r>
            <w:rPr>
              <w:rFonts w:hint="default" w:ascii="Times New Roman" w:hAnsi="Times New Roman" w:eastAsia="Times New Roman" w:cs="Times New Roman"/>
              <w:szCs w:val="26"/>
            </w:rPr>
            <w:fldChar w:fldCharType="end"/>
          </w:r>
        </w:p>
        <w:p w14:paraId="457CE0D2">
          <w:pPr>
            <w:pStyle w:val="143"/>
            <w:tabs>
              <w:tab w:val="right" w:leader="dot" w:pos="822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_Toc29968 </w:instrText>
          </w:r>
          <w:r>
            <w:rPr>
              <w:rFonts w:hint="default" w:ascii="Times New Roman" w:hAnsi="Times New Roman" w:eastAsia="Times New Roman" w:cs="Times New Roman"/>
              <w:szCs w:val="26"/>
            </w:rPr>
            <w:fldChar w:fldCharType="separate"/>
          </w:r>
          <w:r>
            <w:rPr>
              <w:rFonts w:hint="default" w:ascii="Times New Roman" w:hAnsi="Times New Roman" w:cs="Times New Roman"/>
              <w:szCs w:val="26"/>
              <w:lang w:val="vi-VN"/>
            </w:rPr>
            <w:t xml:space="preserve">15. </w:t>
          </w:r>
          <w:r>
            <w:rPr>
              <w:rFonts w:hint="default" w:ascii="Times New Roman" w:hAnsi="Times New Roman" w:cs="Times New Roman"/>
              <w:szCs w:val="26"/>
              <w:lang w:val="vi-VN"/>
            </w:rPr>
            <w:t>Sơ đồ tổng quát quản lý nghiệp vụ dự án</w:t>
          </w:r>
          <w:r>
            <w:tab/>
          </w:r>
          <w:r>
            <w:fldChar w:fldCharType="begin"/>
          </w:r>
          <w:r>
            <w:instrText xml:space="preserve"> PAGEREF _Toc29968 \h </w:instrText>
          </w:r>
          <w:r>
            <w:fldChar w:fldCharType="separate"/>
          </w:r>
          <w:r>
            <w:t>21</w:t>
          </w:r>
          <w:r>
            <w:fldChar w:fldCharType="end"/>
          </w:r>
          <w:r>
            <w:rPr>
              <w:rFonts w:hint="default" w:ascii="Times New Roman" w:hAnsi="Times New Roman" w:eastAsia="Times New Roman" w:cs="Times New Roman"/>
              <w:szCs w:val="26"/>
            </w:rPr>
            <w:fldChar w:fldCharType="end"/>
          </w:r>
        </w:p>
        <w:p w14:paraId="53853716">
          <w:pPr>
            <w:jc w:val="center"/>
            <w:outlineLvl w:val="9"/>
            <w:rPr>
              <w:rFonts w:hint="default" w:ascii="Times New Roman" w:hAnsi="Times New Roman" w:eastAsia="Times New Roman" w:cs="Times New Roman"/>
              <w:sz w:val="26"/>
              <w:szCs w:val="26"/>
              <w:lang w:val="en-US" w:eastAsia="zh-CN" w:bidi="ar-SA"/>
            </w:rPr>
          </w:pPr>
          <w:r>
            <w:rPr>
              <w:rFonts w:hint="default" w:ascii="Times New Roman" w:hAnsi="Times New Roman" w:eastAsia="Times New Roman" w:cs="Times New Roman"/>
              <w:szCs w:val="26"/>
            </w:rPr>
            <w:fldChar w:fldCharType="end"/>
          </w:r>
        </w:p>
      </w:sdtContent>
    </w:sdt>
    <w:p w14:paraId="58B3ABB0">
      <w:pPr>
        <w:jc w:val="center"/>
        <w:outlineLvl w:val="9"/>
        <w:rPr>
          <w:rFonts w:hint="default" w:ascii="Times New Roman" w:hAnsi="Times New Roman" w:eastAsia="Times New Roman" w:cs="Times New Roman"/>
          <w:sz w:val="26"/>
          <w:szCs w:val="26"/>
          <w:rtl w:val="0"/>
          <w:lang w:val="en-US" w:eastAsia="zh-CN" w:bidi="ar-SA"/>
        </w:rPr>
      </w:pPr>
    </w:p>
    <w:p w14:paraId="486FBEDA">
      <w:pPr>
        <w:rPr>
          <w:rFonts w:hint="default" w:ascii="Times New Roman" w:hAnsi="Times New Roman" w:eastAsia="Times New Roman" w:cs="Times New Roman"/>
          <w:b/>
          <w:bCs/>
          <w:sz w:val="26"/>
          <w:szCs w:val="26"/>
          <w:rtl w:val="0"/>
          <w:lang w:val="vi-VN" w:eastAsia="zh-CN" w:bidi="ar-SA"/>
        </w:rPr>
      </w:pPr>
      <w:r>
        <w:rPr>
          <w:rFonts w:hint="default" w:ascii="Times New Roman" w:hAnsi="Times New Roman" w:eastAsia="Times New Roman" w:cs="Times New Roman"/>
          <w:b/>
          <w:bCs/>
          <w:sz w:val="26"/>
          <w:szCs w:val="26"/>
          <w:rtl w:val="0"/>
          <w:lang w:val="vi-VN" w:eastAsia="zh-CN" w:bidi="ar-SA"/>
        </w:rPr>
        <w:br w:type="page"/>
      </w:r>
    </w:p>
    <w:p w14:paraId="32284881">
      <w:pPr>
        <w:jc w:val="center"/>
        <w:outlineLvl w:val="9"/>
        <w:rPr>
          <w:rFonts w:hint="default" w:ascii="Times New Roman" w:hAnsi="Times New Roman" w:eastAsia="Times New Roman" w:cs="Times New Roman"/>
          <w:b/>
          <w:bCs/>
          <w:sz w:val="26"/>
          <w:szCs w:val="26"/>
          <w:rtl w:val="0"/>
          <w:lang w:val="vi-VN" w:eastAsia="zh-CN" w:bidi="ar-SA"/>
        </w:rPr>
      </w:pPr>
      <w:r>
        <w:rPr>
          <w:rFonts w:hint="default" w:ascii="Times New Roman" w:hAnsi="Times New Roman" w:eastAsia="Times New Roman" w:cs="Times New Roman"/>
          <w:b/>
          <w:bCs/>
          <w:sz w:val="26"/>
          <w:szCs w:val="26"/>
          <w:rtl w:val="0"/>
          <w:lang w:val="vi-VN" w:eastAsia="zh-CN" w:bidi="ar-SA"/>
        </w:rPr>
        <w:t>MỤC LỤC HÌNH ẢNH</w:t>
      </w:r>
    </w:p>
    <w:p w14:paraId="2DF15F2A">
      <w:pPr>
        <w:jc w:val="center"/>
        <w:outlineLvl w:val="9"/>
        <w:rPr>
          <w:rFonts w:hint="default" w:ascii="Times New Roman" w:hAnsi="Times New Roman" w:eastAsia="Times New Roman" w:cs="Times New Roman"/>
          <w:b/>
          <w:bCs/>
          <w:sz w:val="26"/>
          <w:szCs w:val="26"/>
          <w:rtl w:val="0"/>
          <w:lang w:val="vi-VN" w:eastAsia="zh-CN" w:bidi="ar-SA"/>
        </w:rPr>
      </w:pPr>
    </w:p>
    <w:p w14:paraId="10FD7326">
      <w:pPr>
        <w:pStyle w:val="142"/>
        <w:tabs>
          <w:tab w:val="right" w:leader="dot" w:pos="8221"/>
        </w:tabs>
      </w:pPr>
      <w:r>
        <w:rPr>
          <w:rFonts w:hint="default" w:ascii="Times New Roman" w:hAnsi="Times New Roman" w:eastAsia="Times New Roman" w:cs="Times New Roman"/>
          <w:b/>
          <w:bCs/>
          <w:sz w:val="26"/>
          <w:szCs w:val="26"/>
          <w:lang w:val="vi-VN" w:eastAsia="zh-CN" w:bidi="ar-SA"/>
        </w:rPr>
        <w:fldChar w:fldCharType="begin"/>
      </w:r>
      <w:r>
        <w:rPr>
          <w:rFonts w:hint="default" w:ascii="Times New Roman" w:hAnsi="Times New Roman" w:eastAsia="Times New Roman" w:cs="Times New Roman"/>
          <w:b/>
          <w:bCs/>
          <w:sz w:val="26"/>
          <w:szCs w:val="26"/>
          <w:lang w:val="vi-VN" w:eastAsia="zh-CN" w:bidi="ar-SA"/>
        </w:rPr>
        <w:instrText xml:space="preserve">TOC \t "pic,1" \h</w:instrText>
      </w:r>
      <w:r>
        <w:rPr>
          <w:rFonts w:hint="default" w:ascii="Times New Roman" w:hAnsi="Times New Roman" w:eastAsia="Times New Roman" w:cs="Times New Roman"/>
          <w:b/>
          <w:bCs/>
          <w:sz w:val="26"/>
          <w:szCs w:val="26"/>
          <w:lang w:val="vi-VN" w:eastAsia="zh-CN" w:bidi="ar-SA"/>
        </w:rPr>
        <w:fldChar w:fldCharType="separate"/>
      </w: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_Toc1545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1. </w:t>
      </w:r>
      <w:r>
        <w:rPr>
          <w:rFonts w:hint="default" w:ascii="Times New Roman" w:hAnsi="Times New Roman" w:cs="Times New Roman"/>
          <w:szCs w:val="26"/>
          <w:lang w:val="vi-VN"/>
        </w:rPr>
        <w:t>Sơ đồ tổng quát</w:t>
      </w:r>
      <w:r>
        <w:tab/>
      </w:r>
      <w:r>
        <w:fldChar w:fldCharType="begin"/>
      </w:r>
      <w:r>
        <w:instrText xml:space="preserve"> PAGEREF _Toc1545 \h </w:instrText>
      </w:r>
      <w:r>
        <w:fldChar w:fldCharType="separate"/>
      </w:r>
      <w:r>
        <w:t>15</w:t>
      </w:r>
      <w:r>
        <w:fldChar w:fldCharType="end"/>
      </w:r>
      <w:r>
        <w:rPr>
          <w:rFonts w:hint="default" w:ascii="Times New Roman" w:hAnsi="Times New Roman" w:eastAsia="Times New Roman" w:cs="Times New Roman"/>
          <w:bCs/>
          <w:szCs w:val="26"/>
          <w:lang w:val="vi-VN" w:eastAsia="zh-CN" w:bidi="ar-SA"/>
        </w:rPr>
        <w:fldChar w:fldCharType="end"/>
      </w:r>
    </w:p>
    <w:p w14:paraId="7BFD11D2">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_Toc3472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2. </w:t>
      </w:r>
      <w:r>
        <w:rPr>
          <w:rFonts w:hint="default" w:ascii="Times New Roman" w:hAnsi="Times New Roman" w:cs="Times New Roman"/>
          <w:szCs w:val="26"/>
          <w:lang w:val="vi-VN"/>
        </w:rPr>
        <w:t>Sơ đồ tổng quát trang web bán hàng</w:t>
      </w:r>
      <w:r>
        <w:tab/>
      </w:r>
      <w:r>
        <w:fldChar w:fldCharType="begin"/>
      </w:r>
      <w:r>
        <w:instrText xml:space="preserve"> PAGEREF _Toc3472 \h </w:instrText>
      </w:r>
      <w:r>
        <w:fldChar w:fldCharType="separate"/>
      </w:r>
      <w:r>
        <w:t>15</w:t>
      </w:r>
      <w:r>
        <w:fldChar w:fldCharType="end"/>
      </w:r>
      <w:r>
        <w:rPr>
          <w:rFonts w:hint="default" w:ascii="Times New Roman" w:hAnsi="Times New Roman" w:eastAsia="Times New Roman" w:cs="Times New Roman"/>
          <w:bCs/>
          <w:szCs w:val="26"/>
          <w:lang w:val="vi-VN" w:eastAsia="zh-CN" w:bidi="ar-SA"/>
        </w:rPr>
        <w:fldChar w:fldCharType="end"/>
      </w:r>
    </w:p>
    <w:p w14:paraId="2AA7D5F2">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_Toc32211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3. </w:t>
      </w:r>
      <w:r>
        <w:rPr>
          <w:rFonts w:hint="default" w:ascii="Times New Roman" w:hAnsi="Times New Roman" w:cs="Times New Roman"/>
          <w:szCs w:val="26"/>
          <w:lang w:val="vi-VN"/>
        </w:rPr>
        <w:t>Usecase khách hàng vãn lai</w:t>
      </w:r>
      <w:r>
        <w:tab/>
      </w:r>
      <w:r>
        <w:fldChar w:fldCharType="begin"/>
      </w:r>
      <w:r>
        <w:instrText xml:space="preserve"> PAGEREF _Toc32211 \h </w:instrText>
      </w:r>
      <w:r>
        <w:fldChar w:fldCharType="separate"/>
      </w:r>
      <w:r>
        <w:t>16</w:t>
      </w:r>
      <w:r>
        <w:fldChar w:fldCharType="end"/>
      </w:r>
      <w:r>
        <w:rPr>
          <w:rFonts w:hint="default" w:ascii="Times New Roman" w:hAnsi="Times New Roman" w:eastAsia="Times New Roman" w:cs="Times New Roman"/>
          <w:bCs/>
          <w:szCs w:val="26"/>
          <w:lang w:val="vi-VN" w:eastAsia="zh-CN" w:bidi="ar-SA"/>
        </w:rPr>
        <w:fldChar w:fldCharType="end"/>
      </w:r>
    </w:p>
    <w:p w14:paraId="39DC5AD7">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_Toc26806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4. </w:t>
      </w:r>
      <w:r>
        <w:rPr>
          <w:rFonts w:hint="default" w:ascii="Times New Roman" w:hAnsi="Times New Roman" w:cs="Times New Roman"/>
          <w:szCs w:val="26"/>
          <w:lang w:val="vi-VN"/>
        </w:rPr>
        <w:t>Usecase khách hàng có tài khoản</w:t>
      </w:r>
      <w:r>
        <w:tab/>
      </w:r>
      <w:r>
        <w:fldChar w:fldCharType="begin"/>
      </w:r>
      <w:r>
        <w:instrText xml:space="preserve"> PAGEREF _Toc26806 \h </w:instrText>
      </w:r>
      <w:r>
        <w:fldChar w:fldCharType="separate"/>
      </w:r>
      <w:r>
        <w:t>16</w:t>
      </w:r>
      <w:r>
        <w:fldChar w:fldCharType="end"/>
      </w:r>
      <w:r>
        <w:rPr>
          <w:rFonts w:hint="default" w:ascii="Times New Roman" w:hAnsi="Times New Roman" w:eastAsia="Times New Roman" w:cs="Times New Roman"/>
          <w:bCs/>
          <w:szCs w:val="26"/>
          <w:lang w:val="vi-VN" w:eastAsia="zh-CN" w:bidi="ar-SA"/>
        </w:rPr>
        <w:fldChar w:fldCharType="end"/>
      </w:r>
    </w:p>
    <w:p w14:paraId="1420CAB1">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_Toc17526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5. </w:t>
      </w:r>
      <w:r>
        <w:rPr>
          <w:rFonts w:hint="default" w:ascii="Times New Roman" w:hAnsi="Times New Roman" w:cs="Times New Roman"/>
          <w:szCs w:val="26"/>
          <w:lang w:val="vi-VN"/>
        </w:rPr>
        <w:t>Usecase bộ phận bán hàng</w:t>
      </w:r>
      <w:r>
        <w:tab/>
      </w:r>
      <w:r>
        <w:fldChar w:fldCharType="begin"/>
      </w:r>
      <w:r>
        <w:instrText xml:space="preserve"> PAGEREF _Toc17526 \h </w:instrText>
      </w:r>
      <w:r>
        <w:fldChar w:fldCharType="separate"/>
      </w:r>
      <w:r>
        <w:t>17</w:t>
      </w:r>
      <w:r>
        <w:fldChar w:fldCharType="end"/>
      </w:r>
      <w:r>
        <w:rPr>
          <w:rFonts w:hint="default" w:ascii="Times New Roman" w:hAnsi="Times New Roman" w:eastAsia="Times New Roman" w:cs="Times New Roman"/>
          <w:bCs/>
          <w:szCs w:val="26"/>
          <w:lang w:val="vi-VN" w:eastAsia="zh-CN" w:bidi="ar-SA"/>
        </w:rPr>
        <w:fldChar w:fldCharType="end"/>
      </w:r>
    </w:p>
    <w:p w14:paraId="660AF538">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_Toc11691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6. </w:t>
      </w:r>
      <w:r>
        <w:rPr>
          <w:rFonts w:hint="default" w:ascii="Times New Roman" w:hAnsi="Times New Roman" w:cs="Times New Roman"/>
          <w:szCs w:val="26"/>
          <w:lang w:val="vi-VN"/>
        </w:rPr>
        <w:t>Usecase bảo trì</w:t>
      </w:r>
      <w:r>
        <w:tab/>
      </w:r>
      <w:r>
        <w:fldChar w:fldCharType="begin"/>
      </w:r>
      <w:r>
        <w:instrText xml:space="preserve"> PAGEREF _Toc11691 \h </w:instrText>
      </w:r>
      <w:r>
        <w:fldChar w:fldCharType="separate"/>
      </w:r>
      <w:r>
        <w:t>17</w:t>
      </w:r>
      <w:r>
        <w:fldChar w:fldCharType="end"/>
      </w:r>
      <w:r>
        <w:rPr>
          <w:rFonts w:hint="default" w:ascii="Times New Roman" w:hAnsi="Times New Roman" w:eastAsia="Times New Roman" w:cs="Times New Roman"/>
          <w:bCs/>
          <w:szCs w:val="26"/>
          <w:lang w:val="vi-VN" w:eastAsia="zh-CN" w:bidi="ar-SA"/>
        </w:rPr>
        <w:fldChar w:fldCharType="end"/>
      </w:r>
    </w:p>
    <w:p w14:paraId="27D65EFB">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_Toc18330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7. </w:t>
      </w:r>
      <w:r>
        <w:rPr>
          <w:rFonts w:hint="default" w:ascii="Times New Roman" w:hAnsi="Times New Roman" w:cs="Times New Roman"/>
          <w:szCs w:val="26"/>
          <w:lang w:val="vi-VN"/>
        </w:rPr>
        <w:t>Sơ đồ tổng quát quản lý nhân sự và chấm công</w:t>
      </w:r>
      <w:r>
        <w:tab/>
      </w:r>
      <w:r>
        <w:fldChar w:fldCharType="begin"/>
      </w:r>
      <w:r>
        <w:instrText xml:space="preserve"> PAGEREF _Toc18330 \h </w:instrText>
      </w:r>
      <w:r>
        <w:fldChar w:fldCharType="separate"/>
      </w:r>
      <w:r>
        <w:t>18</w:t>
      </w:r>
      <w:r>
        <w:fldChar w:fldCharType="end"/>
      </w:r>
      <w:r>
        <w:rPr>
          <w:rFonts w:hint="default" w:ascii="Times New Roman" w:hAnsi="Times New Roman" w:eastAsia="Times New Roman" w:cs="Times New Roman"/>
          <w:bCs/>
          <w:szCs w:val="26"/>
          <w:lang w:val="vi-VN" w:eastAsia="zh-CN" w:bidi="ar-SA"/>
        </w:rPr>
        <w:fldChar w:fldCharType="end"/>
      </w:r>
    </w:p>
    <w:p w14:paraId="259DFFF9">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_Toc22612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8. </w:t>
      </w:r>
      <w:r>
        <w:rPr>
          <w:rFonts w:hint="default" w:ascii="Times New Roman" w:hAnsi="Times New Roman" w:cs="Times New Roman"/>
          <w:szCs w:val="26"/>
          <w:lang w:val="vi-VN"/>
        </w:rPr>
        <w:t>Sơ đồ tổng nhân viên chấm công</w:t>
      </w:r>
      <w:r>
        <w:tab/>
      </w:r>
      <w:r>
        <w:fldChar w:fldCharType="begin"/>
      </w:r>
      <w:r>
        <w:instrText xml:space="preserve"> PAGEREF _Toc22612 \h </w:instrText>
      </w:r>
      <w:r>
        <w:fldChar w:fldCharType="separate"/>
      </w:r>
      <w:r>
        <w:t>18</w:t>
      </w:r>
      <w:r>
        <w:fldChar w:fldCharType="end"/>
      </w:r>
      <w:r>
        <w:rPr>
          <w:rFonts w:hint="default" w:ascii="Times New Roman" w:hAnsi="Times New Roman" w:eastAsia="Times New Roman" w:cs="Times New Roman"/>
          <w:bCs/>
          <w:szCs w:val="26"/>
          <w:lang w:val="vi-VN" w:eastAsia="zh-CN" w:bidi="ar-SA"/>
        </w:rPr>
        <w:fldChar w:fldCharType="end"/>
      </w:r>
    </w:p>
    <w:p w14:paraId="1E7E759D">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_Toc11526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9. </w:t>
      </w:r>
      <w:r>
        <w:rPr>
          <w:rFonts w:hint="default" w:ascii="Times New Roman" w:hAnsi="Times New Roman" w:cs="Times New Roman"/>
          <w:szCs w:val="26"/>
          <w:lang w:val="vi-VN"/>
        </w:rPr>
        <w:t>Sơ đồ tổng quát quản lý nhân sự</w:t>
      </w:r>
      <w:r>
        <w:tab/>
      </w:r>
      <w:r>
        <w:fldChar w:fldCharType="begin"/>
      </w:r>
      <w:r>
        <w:instrText xml:space="preserve"> PAGEREF _Toc11526 \h </w:instrText>
      </w:r>
      <w:r>
        <w:fldChar w:fldCharType="separate"/>
      </w:r>
      <w:r>
        <w:t>19</w:t>
      </w:r>
      <w:r>
        <w:fldChar w:fldCharType="end"/>
      </w:r>
      <w:r>
        <w:rPr>
          <w:rFonts w:hint="default" w:ascii="Times New Roman" w:hAnsi="Times New Roman" w:eastAsia="Times New Roman" w:cs="Times New Roman"/>
          <w:bCs/>
          <w:szCs w:val="26"/>
          <w:lang w:val="vi-VN" w:eastAsia="zh-CN" w:bidi="ar-SA"/>
        </w:rPr>
        <w:fldChar w:fldCharType="end"/>
      </w:r>
    </w:p>
    <w:p w14:paraId="1FC66E71">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_Toc29444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10. </w:t>
      </w:r>
      <w:r>
        <w:rPr>
          <w:rFonts w:hint="default" w:ascii="Times New Roman" w:hAnsi="Times New Roman" w:cs="Times New Roman"/>
          <w:szCs w:val="26"/>
          <w:lang w:val="vi-VN"/>
        </w:rPr>
        <w:t>Sơ đồ tổng quát khen thưởng và kỷ luật</w:t>
      </w:r>
      <w:r>
        <w:tab/>
      </w:r>
      <w:r>
        <w:fldChar w:fldCharType="begin"/>
      </w:r>
      <w:r>
        <w:instrText xml:space="preserve"> PAGEREF _Toc29444 \h </w:instrText>
      </w:r>
      <w:r>
        <w:fldChar w:fldCharType="separate"/>
      </w:r>
      <w:r>
        <w:t>19</w:t>
      </w:r>
      <w:r>
        <w:fldChar w:fldCharType="end"/>
      </w:r>
      <w:r>
        <w:rPr>
          <w:rFonts w:hint="default" w:ascii="Times New Roman" w:hAnsi="Times New Roman" w:eastAsia="Times New Roman" w:cs="Times New Roman"/>
          <w:bCs/>
          <w:szCs w:val="26"/>
          <w:lang w:val="vi-VN" w:eastAsia="zh-CN" w:bidi="ar-SA"/>
        </w:rPr>
        <w:fldChar w:fldCharType="end"/>
      </w:r>
    </w:p>
    <w:p w14:paraId="587A8E08">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_Toc2747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11. </w:t>
      </w:r>
      <w:r>
        <w:rPr>
          <w:rFonts w:hint="default" w:ascii="Times New Roman" w:hAnsi="Times New Roman" w:cs="Times New Roman"/>
          <w:szCs w:val="26"/>
          <w:lang w:val="vi-VN"/>
        </w:rPr>
        <w:t>Sơ đồ tổng quát quát tài chính kế toán</w:t>
      </w:r>
      <w:r>
        <w:tab/>
      </w:r>
      <w:r>
        <w:fldChar w:fldCharType="begin"/>
      </w:r>
      <w:r>
        <w:instrText xml:space="preserve"> PAGEREF _Toc2747 \h </w:instrText>
      </w:r>
      <w:r>
        <w:fldChar w:fldCharType="separate"/>
      </w:r>
      <w:r>
        <w:t>20</w:t>
      </w:r>
      <w:r>
        <w:fldChar w:fldCharType="end"/>
      </w:r>
      <w:r>
        <w:rPr>
          <w:rFonts w:hint="default" w:ascii="Times New Roman" w:hAnsi="Times New Roman" w:eastAsia="Times New Roman" w:cs="Times New Roman"/>
          <w:bCs/>
          <w:szCs w:val="26"/>
          <w:lang w:val="vi-VN" w:eastAsia="zh-CN" w:bidi="ar-SA"/>
        </w:rPr>
        <w:fldChar w:fldCharType="end"/>
      </w:r>
    </w:p>
    <w:p w14:paraId="1D3636E9">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_Toc9393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12. </w:t>
      </w:r>
      <w:r>
        <w:rPr>
          <w:rFonts w:hint="default" w:ascii="Times New Roman" w:hAnsi="Times New Roman" w:cs="Times New Roman"/>
          <w:szCs w:val="26"/>
          <w:lang w:val="vi-VN"/>
        </w:rPr>
        <w:t>Sơ đồ nhân viên kế toán</w:t>
      </w:r>
      <w:r>
        <w:tab/>
      </w:r>
      <w:r>
        <w:fldChar w:fldCharType="begin"/>
      </w:r>
      <w:r>
        <w:instrText xml:space="preserve"> PAGEREF _Toc9393 \h </w:instrText>
      </w:r>
      <w:r>
        <w:fldChar w:fldCharType="separate"/>
      </w:r>
      <w:r>
        <w:t>20</w:t>
      </w:r>
      <w:r>
        <w:fldChar w:fldCharType="end"/>
      </w:r>
      <w:r>
        <w:rPr>
          <w:rFonts w:hint="default" w:ascii="Times New Roman" w:hAnsi="Times New Roman" w:eastAsia="Times New Roman" w:cs="Times New Roman"/>
          <w:bCs/>
          <w:szCs w:val="26"/>
          <w:lang w:val="vi-VN" w:eastAsia="zh-CN" w:bidi="ar-SA"/>
        </w:rPr>
        <w:fldChar w:fldCharType="end"/>
      </w:r>
    </w:p>
    <w:p w14:paraId="71E3E056">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_Toc6384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13. </w:t>
      </w:r>
      <w:r>
        <w:rPr>
          <w:rFonts w:hint="default" w:ascii="Times New Roman" w:hAnsi="Times New Roman" w:cs="Times New Roman"/>
          <w:szCs w:val="26"/>
          <w:lang w:val="vi-VN"/>
        </w:rPr>
        <w:t>Sơ đồ tổng quát quản lý văn bản giấy tờ hành chính</w:t>
      </w:r>
      <w:r>
        <w:tab/>
      </w:r>
      <w:r>
        <w:fldChar w:fldCharType="begin"/>
      </w:r>
      <w:r>
        <w:instrText xml:space="preserve"> PAGEREF _Toc6384 \h </w:instrText>
      </w:r>
      <w:r>
        <w:fldChar w:fldCharType="separate"/>
      </w:r>
      <w:r>
        <w:t>21</w:t>
      </w:r>
      <w:r>
        <w:fldChar w:fldCharType="end"/>
      </w:r>
      <w:r>
        <w:rPr>
          <w:rFonts w:hint="default" w:ascii="Times New Roman" w:hAnsi="Times New Roman" w:eastAsia="Times New Roman" w:cs="Times New Roman"/>
          <w:bCs/>
          <w:szCs w:val="26"/>
          <w:lang w:val="vi-VN" w:eastAsia="zh-CN" w:bidi="ar-SA"/>
        </w:rPr>
        <w:fldChar w:fldCharType="end"/>
      </w:r>
    </w:p>
    <w:p w14:paraId="075AFB08">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_Toc1411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14. </w:t>
      </w:r>
      <w:r>
        <w:rPr>
          <w:rFonts w:hint="default" w:ascii="Times New Roman" w:hAnsi="Times New Roman" w:cs="Times New Roman"/>
          <w:szCs w:val="26"/>
          <w:lang w:val="vi-VN"/>
        </w:rPr>
        <w:t>Sơ đồ tổng quát quản lý hàng hóa</w:t>
      </w:r>
      <w:r>
        <w:tab/>
      </w:r>
      <w:r>
        <w:fldChar w:fldCharType="begin"/>
      </w:r>
      <w:r>
        <w:instrText xml:space="preserve"> PAGEREF _Toc1411 \h </w:instrText>
      </w:r>
      <w:r>
        <w:fldChar w:fldCharType="separate"/>
      </w:r>
      <w:r>
        <w:t>21</w:t>
      </w:r>
      <w:r>
        <w:fldChar w:fldCharType="end"/>
      </w:r>
      <w:r>
        <w:rPr>
          <w:rFonts w:hint="default" w:ascii="Times New Roman" w:hAnsi="Times New Roman" w:eastAsia="Times New Roman" w:cs="Times New Roman"/>
          <w:bCs/>
          <w:szCs w:val="26"/>
          <w:lang w:val="vi-VN" w:eastAsia="zh-CN" w:bidi="ar-SA"/>
        </w:rPr>
        <w:fldChar w:fldCharType="end"/>
      </w:r>
    </w:p>
    <w:p w14:paraId="3F6E36F3">
      <w:pPr>
        <w:pStyle w:val="142"/>
        <w:tabs>
          <w:tab w:val="right" w:leader="dot" w:pos="8221"/>
        </w:tabs>
      </w:pPr>
      <w:r>
        <w:rPr>
          <w:rFonts w:hint="default" w:ascii="Times New Roman" w:hAnsi="Times New Roman" w:eastAsia="Times New Roman" w:cs="Times New Roman"/>
          <w:bCs/>
          <w:szCs w:val="26"/>
          <w:lang w:val="vi-VN" w:eastAsia="zh-CN" w:bidi="ar-SA"/>
        </w:rPr>
        <w:fldChar w:fldCharType="begin"/>
      </w:r>
      <w:r>
        <w:rPr>
          <w:rFonts w:hint="default" w:ascii="Times New Roman" w:hAnsi="Times New Roman" w:eastAsia="Times New Roman" w:cs="Times New Roman"/>
          <w:bCs/>
          <w:szCs w:val="26"/>
          <w:lang w:val="vi-VN" w:eastAsia="zh-CN" w:bidi="ar-SA"/>
        </w:rPr>
        <w:instrText xml:space="preserve"> HYPERLINK \l _Toc29898 </w:instrText>
      </w:r>
      <w:r>
        <w:rPr>
          <w:rFonts w:hint="default" w:ascii="Times New Roman" w:hAnsi="Times New Roman" w:eastAsia="Times New Roman" w:cs="Times New Roman"/>
          <w:bCs/>
          <w:szCs w:val="26"/>
          <w:lang w:val="vi-VN" w:eastAsia="zh-CN" w:bidi="ar-SA"/>
        </w:rPr>
        <w:fldChar w:fldCharType="separate"/>
      </w:r>
      <w:r>
        <w:rPr>
          <w:rFonts w:hint="default" w:ascii="Times New Roman" w:hAnsi="Times New Roman" w:cs="Times New Roman"/>
          <w:szCs w:val="26"/>
          <w:lang w:val="vi-VN"/>
        </w:rPr>
        <w:t xml:space="preserve">15. </w:t>
      </w:r>
      <w:r>
        <w:rPr>
          <w:rFonts w:hint="default" w:ascii="Times New Roman" w:hAnsi="Times New Roman" w:cs="Times New Roman"/>
          <w:szCs w:val="26"/>
          <w:lang w:val="vi-VN"/>
        </w:rPr>
        <w:t>Sơ đồ tổng quát quản lý nghiệp vụ dự án</w:t>
      </w:r>
      <w:r>
        <w:tab/>
      </w:r>
      <w:r>
        <w:fldChar w:fldCharType="begin"/>
      </w:r>
      <w:r>
        <w:instrText xml:space="preserve"> PAGEREF _Toc29898 \h </w:instrText>
      </w:r>
      <w:r>
        <w:fldChar w:fldCharType="separate"/>
      </w:r>
      <w:r>
        <w:t>22</w:t>
      </w:r>
      <w:r>
        <w:fldChar w:fldCharType="end"/>
      </w:r>
      <w:r>
        <w:rPr>
          <w:rFonts w:hint="default" w:ascii="Times New Roman" w:hAnsi="Times New Roman" w:eastAsia="Times New Roman" w:cs="Times New Roman"/>
          <w:bCs/>
          <w:szCs w:val="26"/>
          <w:lang w:val="vi-VN" w:eastAsia="zh-CN" w:bidi="ar-SA"/>
        </w:rPr>
        <w:fldChar w:fldCharType="end"/>
      </w:r>
    </w:p>
    <w:p w14:paraId="0F75C32C">
      <w:pPr>
        <w:jc w:val="center"/>
        <w:outlineLvl w:val="9"/>
        <w:rPr>
          <w:rFonts w:hint="default" w:ascii="Times New Roman" w:hAnsi="Times New Roman" w:eastAsia="Times New Roman" w:cs="Times New Roman"/>
          <w:b/>
          <w:bCs/>
          <w:sz w:val="26"/>
          <w:szCs w:val="26"/>
          <w:rtl w:val="0"/>
          <w:lang w:val="vi-VN" w:eastAsia="zh-CN" w:bidi="ar-SA"/>
        </w:rPr>
        <w:sectPr>
          <w:footerReference r:id="rId3" w:type="default"/>
          <w:pgSz w:w="11906" w:h="16838"/>
          <w:pgMar w:top="1417" w:right="1417" w:bottom="1417" w:left="2268" w:header="567" w:footer="567" w:gutter="0"/>
          <w:pgBorders w:display="firstPage">
            <w:top w:val="single" w:color="auto" w:sz="18" w:space="1"/>
            <w:left w:val="single" w:color="auto" w:sz="18" w:space="4"/>
            <w:bottom w:val="single" w:color="auto" w:sz="18" w:space="1"/>
            <w:right w:val="single" w:color="auto" w:sz="18" w:space="4"/>
          </w:pgBorders>
          <w:pgNumType w:fmt="upperRoman" w:start="1"/>
          <w:cols w:space="720" w:num="1"/>
        </w:sectPr>
      </w:pPr>
      <w:r>
        <w:rPr>
          <w:rFonts w:hint="default" w:ascii="Times New Roman" w:hAnsi="Times New Roman" w:eastAsia="Times New Roman" w:cs="Times New Roman"/>
          <w:bCs/>
          <w:szCs w:val="26"/>
          <w:lang w:val="vi-VN" w:eastAsia="zh-CN" w:bidi="ar-SA"/>
        </w:rPr>
        <w:fldChar w:fldCharType="end"/>
      </w:r>
    </w:p>
    <w:p w14:paraId="414B44B2">
      <w:pPr>
        <w:numPr>
          <w:ilvl w:val="0"/>
          <w:numId w:val="7"/>
        </w:numPr>
        <w:outlineLvl w:val="0"/>
        <w:rPr>
          <w:rFonts w:hint="default" w:ascii="Times New Roman" w:hAnsi="Times New Roman" w:cs="Times New Roman"/>
          <w:b/>
          <w:bCs/>
          <w:sz w:val="26"/>
          <w:szCs w:val="26"/>
        </w:rPr>
      </w:pPr>
      <w:bookmarkStart w:id="0" w:name="_Toc9034"/>
      <w:r>
        <w:rPr>
          <w:rFonts w:hint="default" w:ascii="Times New Roman" w:hAnsi="Times New Roman" w:cs="Times New Roman"/>
          <w:b/>
          <w:bCs/>
          <w:sz w:val="26"/>
          <w:szCs w:val="26"/>
          <w:lang w:val="vi-VN"/>
        </w:rPr>
        <w:t>GIỚI THIỆU ĐỒ ÁN</w:t>
      </w:r>
      <w:bookmarkEnd w:id="0"/>
    </w:p>
    <w:p w14:paraId="42FCE458">
      <w:pPr>
        <w:numPr>
          <w:ilvl w:val="0"/>
          <w:numId w:val="8"/>
        </w:numPr>
        <w:outlineLvl w:val="1"/>
        <w:rPr>
          <w:rFonts w:hint="default" w:ascii="Times New Roman" w:hAnsi="Times New Roman" w:cs="Times New Roman"/>
          <w:b/>
          <w:bCs/>
          <w:sz w:val="26"/>
          <w:szCs w:val="26"/>
          <w:lang w:val="vi-VN"/>
        </w:rPr>
      </w:pPr>
      <w:bookmarkStart w:id="1" w:name="_Toc24568"/>
      <w:r>
        <w:rPr>
          <w:rFonts w:hint="default" w:ascii="Times New Roman" w:hAnsi="Times New Roman" w:cs="Times New Roman"/>
          <w:b/>
          <w:bCs/>
          <w:sz w:val="26"/>
          <w:szCs w:val="26"/>
          <w:lang w:val="vi-VN"/>
        </w:rPr>
        <w:t>Giới thiệu</w:t>
      </w:r>
      <w:bookmarkEnd w:id="1"/>
    </w:p>
    <w:p w14:paraId="5CE2C2C2">
      <w:pPr>
        <w:rPr>
          <w:rFonts w:hint="default" w:ascii="Times New Roman" w:hAnsi="Times New Roman" w:cs="Times New Roman"/>
          <w:sz w:val="26"/>
          <w:szCs w:val="26"/>
        </w:rPr>
      </w:pPr>
      <w:r>
        <w:rPr>
          <w:rFonts w:hint="default" w:ascii="Times New Roman" w:hAnsi="Times New Roman" w:cs="Times New Roman"/>
          <w:sz w:val="26"/>
          <w:szCs w:val="26"/>
        </w:rPr>
        <w:t>Môn học: Phát triển hệ thống thông tin quản lý</w:t>
      </w:r>
    </w:p>
    <w:p w14:paraId="1618A8B1">
      <w:pPr>
        <w:rPr>
          <w:rFonts w:hint="default" w:ascii="Times New Roman" w:hAnsi="Times New Roman" w:cs="Times New Roman"/>
          <w:sz w:val="26"/>
          <w:szCs w:val="26"/>
        </w:rPr>
      </w:pPr>
      <w:r>
        <w:rPr>
          <w:rFonts w:hint="default" w:ascii="Times New Roman" w:hAnsi="Times New Roman" w:cs="Times New Roman"/>
          <w:sz w:val="26"/>
          <w:szCs w:val="26"/>
        </w:rPr>
        <w:t>Doanh nghiệp A hoạt động trong lĩnh vực CNTT (mua bán thiết bị và phần mềm; đấu thầu dự án). Doanh nghiệp cần phát triển hệ thống tin thực hiện công việc sau:</w:t>
      </w:r>
    </w:p>
    <w:p w14:paraId="211D9869">
      <w:pPr>
        <w:rPr>
          <w:rFonts w:hint="default" w:ascii="Times New Roman" w:hAnsi="Times New Roman" w:cs="Times New Roman"/>
          <w:sz w:val="26"/>
          <w:szCs w:val="26"/>
        </w:rPr>
      </w:pPr>
      <w:r>
        <w:rPr>
          <w:rFonts w:hint="default" w:ascii="Times New Roman" w:hAnsi="Times New Roman" w:cs="Times New Roman"/>
          <w:sz w:val="26"/>
          <w:szCs w:val="26"/>
        </w:rPr>
        <w:t>1. Trang web bán hàng</w:t>
      </w:r>
    </w:p>
    <w:p w14:paraId="43330B01">
      <w:pPr>
        <w:rPr>
          <w:rFonts w:hint="default" w:ascii="Times New Roman" w:hAnsi="Times New Roman" w:cs="Times New Roman"/>
          <w:sz w:val="26"/>
          <w:szCs w:val="26"/>
        </w:rPr>
      </w:pPr>
      <w:r>
        <w:rPr>
          <w:rFonts w:hint="default" w:ascii="Times New Roman" w:hAnsi="Times New Roman" w:cs="Times New Roman"/>
          <w:sz w:val="26"/>
          <w:szCs w:val="26"/>
        </w:rPr>
        <w:t>2. Quản lý nhân sự và chấm công</w:t>
      </w:r>
    </w:p>
    <w:p w14:paraId="68CA448F">
      <w:pPr>
        <w:rPr>
          <w:rFonts w:hint="default" w:ascii="Times New Roman" w:hAnsi="Times New Roman" w:cs="Times New Roman"/>
          <w:sz w:val="26"/>
          <w:szCs w:val="26"/>
        </w:rPr>
      </w:pPr>
      <w:r>
        <w:rPr>
          <w:rFonts w:hint="default" w:ascii="Times New Roman" w:hAnsi="Times New Roman" w:cs="Times New Roman"/>
          <w:sz w:val="26"/>
          <w:szCs w:val="26"/>
        </w:rPr>
        <w:t>3. Khen thưởng và kỹ luật</w:t>
      </w:r>
    </w:p>
    <w:p w14:paraId="0D55C0C2">
      <w:pPr>
        <w:rPr>
          <w:rFonts w:hint="default" w:ascii="Times New Roman" w:hAnsi="Times New Roman" w:cs="Times New Roman"/>
          <w:sz w:val="26"/>
          <w:szCs w:val="26"/>
        </w:rPr>
      </w:pPr>
      <w:r>
        <w:rPr>
          <w:rFonts w:hint="default" w:ascii="Times New Roman" w:hAnsi="Times New Roman" w:cs="Times New Roman"/>
          <w:sz w:val="26"/>
          <w:szCs w:val="26"/>
        </w:rPr>
        <w:t>4. Quản lý tài chính, kế toán</w:t>
      </w:r>
    </w:p>
    <w:p w14:paraId="24811193">
      <w:pPr>
        <w:rPr>
          <w:rFonts w:hint="default" w:ascii="Times New Roman" w:hAnsi="Times New Roman" w:cs="Times New Roman"/>
          <w:sz w:val="26"/>
          <w:szCs w:val="26"/>
        </w:rPr>
      </w:pPr>
      <w:r>
        <w:rPr>
          <w:rFonts w:hint="default" w:ascii="Times New Roman" w:hAnsi="Times New Roman" w:cs="Times New Roman"/>
          <w:sz w:val="26"/>
          <w:szCs w:val="26"/>
        </w:rPr>
        <w:t>5. Quản lý văn bản, giấy tờ hành chính</w:t>
      </w:r>
    </w:p>
    <w:p w14:paraId="61612A5B">
      <w:pPr>
        <w:rPr>
          <w:rFonts w:hint="default" w:ascii="Times New Roman" w:hAnsi="Times New Roman" w:cs="Times New Roman"/>
          <w:sz w:val="26"/>
          <w:szCs w:val="26"/>
        </w:rPr>
      </w:pPr>
      <w:r>
        <w:rPr>
          <w:rFonts w:hint="default" w:ascii="Times New Roman" w:hAnsi="Times New Roman" w:cs="Times New Roman"/>
          <w:sz w:val="26"/>
          <w:szCs w:val="26"/>
        </w:rPr>
        <w:t>6. Quản lý hàng hóa</w:t>
      </w:r>
    </w:p>
    <w:p w14:paraId="5E5F5DE0">
      <w:pPr>
        <w:rPr>
          <w:rFonts w:hint="default" w:ascii="Times New Roman" w:hAnsi="Times New Roman" w:cs="Times New Roman"/>
          <w:sz w:val="26"/>
          <w:szCs w:val="26"/>
        </w:rPr>
      </w:pPr>
      <w:r>
        <w:rPr>
          <w:rFonts w:hint="default" w:ascii="Times New Roman" w:hAnsi="Times New Roman" w:cs="Times New Roman"/>
          <w:sz w:val="26"/>
          <w:szCs w:val="26"/>
        </w:rPr>
        <w:t>7. Quản lý nghiệp vụ dự án (hạ tầng, thiết bị, phần mềm)</w:t>
      </w:r>
    </w:p>
    <w:p w14:paraId="2B7A892E">
      <w:pPr>
        <w:ind w:firstLine="114" w:firstLineChars="0"/>
        <w:rPr>
          <w:rFonts w:hint="default" w:ascii="Times New Roman" w:hAnsi="Times New Roman" w:cs="Times New Roman"/>
          <w:sz w:val="26"/>
          <w:szCs w:val="26"/>
        </w:rPr>
      </w:pPr>
      <w:r>
        <w:rPr>
          <w:rFonts w:hint="default" w:ascii="Times New Roman" w:hAnsi="Times New Roman" w:cs="Times New Roman"/>
          <w:sz w:val="26"/>
          <w:szCs w:val="26"/>
        </w:rPr>
        <w:t>…</w:t>
      </w:r>
    </w:p>
    <w:p w14:paraId="79E455D4">
      <w:pPr>
        <w:numPr>
          <w:ilvl w:val="0"/>
          <w:numId w:val="9"/>
        </w:numPr>
        <w:outlineLvl w:val="1"/>
        <w:rPr>
          <w:rFonts w:hint="default" w:ascii="Times New Roman" w:hAnsi="Times New Roman" w:cs="Times New Roman"/>
          <w:b/>
          <w:bCs/>
          <w:sz w:val="26"/>
          <w:szCs w:val="26"/>
        </w:rPr>
      </w:pPr>
      <w:bookmarkStart w:id="2" w:name="_Toc12316"/>
      <w:r>
        <w:rPr>
          <w:rFonts w:hint="default" w:ascii="Times New Roman" w:hAnsi="Times New Roman" w:cs="Times New Roman"/>
          <w:b/>
          <w:bCs/>
          <w:sz w:val="26"/>
          <w:szCs w:val="26"/>
        </w:rPr>
        <w:t>Yêu cầu</w:t>
      </w:r>
      <w:bookmarkEnd w:id="2"/>
      <w:bookmarkStart w:id="84" w:name="_GoBack"/>
      <w:bookmarkEnd w:id="84"/>
    </w:p>
    <w:p w14:paraId="210C7C2B">
      <w:pPr>
        <w:rPr>
          <w:rFonts w:hint="default" w:ascii="Times New Roman" w:hAnsi="Times New Roman" w:cs="Times New Roman"/>
          <w:sz w:val="26"/>
          <w:szCs w:val="26"/>
        </w:rPr>
      </w:pPr>
      <w:r>
        <w:rPr>
          <w:rFonts w:hint="default" w:ascii="Times New Roman" w:hAnsi="Times New Roman" w:cs="Times New Roman"/>
          <w:sz w:val="26"/>
          <w:szCs w:val="26"/>
        </w:rPr>
        <w:t>1. Giải thích bằng lời qui trình thực hiện của hệ thống thông tin nêu trên;</w:t>
      </w:r>
    </w:p>
    <w:p w14:paraId="4B08C337">
      <w:pPr>
        <w:rPr>
          <w:rFonts w:hint="default" w:ascii="Times New Roman" w:hAnsi="Times New Roman" w:cs="Times New Roman"/>
          <w:sz w:val="26"/>
          <w:szCs w:val="26"/>
        </w:rPr>
      </w:pPr>
      <w:r>
        <w:rPr>
          <w:rFonts w:hint="default" w:ascii="Times New Roman" w:hAnsi="Times New Roman" w:cs="Times New Roman"/>
          <w:sz w:val="26"/>
          <w:szCs w:val="26"/>
        </w:rPr>
        <w:t>2. Liệt kê tác nhân;</w:t>
      </w:r>
    </w:p>
    <w:p w14:paraId="036ACBA7">
      <w:pPr>
        <w:rPr>
          <w:rFonts w:hint="default" w:ascii="Times New Roman" w:hAnsi="Times New Roman" w:cs="Times New Roman"/>
          <w:sz w:val="26"/>
          <w:szCs w:val="26"/>
        </w:rPr>
      </w:pPr>
      <w:r>
        <w:rPr>
          <w:rFonts w:hint="default" w:ascii="Times New Roman" w:hAnsi="Times New Roman" w:cs="Times New Roman"/>
          <w:sz w:val="26"/>
          <w:szCs w:val="26"/>
        </w:rPr>
        <w:t>3. Liệt kê hành động của các tác nhân;</w:t>
      </w:r>
    </w:p>
    <w:p w14:paraId="2942CA38">
      <w:pPr>
        <w:rPr>
          <w:rFonts w:hint="default" w:ascii="Times New Roman" w:hAnsi="Times New Roman" w:cs="Times New Roman"/>
          <w:sz w:val="26"/>
          <w:szCs w:val="26"/>
        </w:rPr>
      </w:pPr>
      <w:r>
        <w:rPr>
          <w:rFonts w:hint="default" w:ascii="Times New Roman" w:hAnsi="Times New Roman" w:cs="Times New Roman"/>
          <w:sz w:val="26"/>
          <w:szCs w:val="26"/>
        </w:rPr>
        <w:t>4. Vẽ sơ đồ Use Case cho hệ thống nêu trên.</w:t>
      </w:r>
    </w:p>
    <w:p w14:paraId="307F0FA3">
      <w:pPr>
        <w:rPr>
          <w:rFonts w:hint="default" w:ascii="Times New Roman" w:hAnsi="Times New Roman" w:cs="Times New Roman"/>
          <w:sz w:val="26"/>
          <w:szCs w:val="26"/>
        </w:rPr>
      </w:pPr>
    </w:p>
    <w:p w14:paraId="3DF73218">
      <w:pPr>
        <w:rPr>
          <w:rFonts w:hint="default" w:ascii="Times New Roman" w:hAnsi="Times New Roman" w:cs="Times New Roman"/>
          <w:b/>
          <w:bCs/>
          <w:sz w:val="26"/>
          <w:szCs w:val="26"/>
          <w:shd w:val="clear" w:color="auto" w:fill="auto"/>
        </w:rPr>
      </w:pPr>
      <w:bookmarkStart w:id="3" w:name="_Toc23894"/>
      <w:r>
        <w:rPr>
          <w:rFonts w:hint="default" w:ascii="Times New Roman" w:hAnsi="Times New Roman" w:cs="Times New Roman"/>
          <w:b/>
          <w:bCs/>
          <w:sz w:val="26"/>
          <w:szCs w:val="26"/>
          <w:shd w:val="clear" w:color="auto" w:fill="auto"/>
          <w:lang w:val="vi-VN"/>
        </w:rPr>
        <w:br w:type="page"/>
      </w:r>
    </w:p>
    <w:p w14:paraId="7F9DE22B">
      <w:pPr>
        <w:numPr>
          <w:ilvl w:val="0"/>
          <w:numId w:val="7"/>
        </w:numPr>
        <w:ind w:left="0" w:leftChars="0" w:firstLine="0" w:firstLineChars="0"/>
        <w:outlineLvl w:val="0"/>
        <w:rPr>
          <w:rFonts w:hint="default" w:ascii="Times New Roman" w:hAnsi="Times New Roman" w:cs="Times New Roman"/>
          <w:b/>
          <w:bCs/>
          <w:sz w:val="26"/>
          <w:szCs w:val="26"/>
          <w:shd w:val="clear" w:color="auto" w:fill="auto"/>
        </w:rPr>
      </w:pPr>
      <w:r>
        <w:rPr>
          <w:rFonts w:hint="default" w:ascii="Times New Roman" w:hAnsi="Times New Roman" w:cs="Times New Roman"/>
          <w:b/>
          <w:bCs/>
          <w:sz w:val="26"/>
          <w:szCs w:val="26"/>
          <w:shd w:val="clear" w:color="auto" w:fill="auto"/>
          <w:lang w:val="vi-VN"/>
        </w:rPr>
        <w:t>G</w:t>
      </w:r>
      <w:r>
        <w:rPr>
          <w:rFonts w:hint="default" w:ascii="Times New Roman" w:hAnsi="Times New Roman" w:cs="Times New Roman"/>
          <w:b/>
          <w:bCs/>
          <w:sz w:val="26"/>
          <w:szCs w:val="26"/>
          <w:shd w:val="clear" w:color="auto" w:fill="auto"/>
        </w:rPr>
        <w:t>IẢI THÍCH BẰNG LỜI QUI TRÌNH THỰC HIỆN CỦA HỆ THỐNG THÔNG TIN NÊU TRÊN</w:t>
      </w:r>
      <w:bookmarkEnd w:id="3"/>
    </w:p>
    <w:p w14:paraId="68BFB766">
      <w:pPr>
        <w:numPr>
          <w:ilvl w:val="0"/>
          <w:numId w:val="10"/>
        </w:numPr>
        <w:outlineLvl w:val="1"/>
        <w:rPr>
          <w:rFonts w:hint="default" w:ascii="Times New Roman" w:hAnsi="Times New Roman" w:cs="Times New Roman"/>
          <w:b/>
          <w:bCs/>
          <w:sz w:val="26"/>
          <w:szCs w:val="26"/>
        </w:rPr>
      </w:pPr>
      <w:bookmarkStart w:id="4" w:name="_Toc11304"/>
      <w:r>
        <w:rPr>
          <w:rFonts w:hint="default" w:ascii="Times New Roman" w:hAnsi="Times New Roman" w:cs="Times New Roman"/>
          <w:b/>
          <w:bCs/>
          <w:sz w:val="26"/>
          <w:szCs w:val="26"/>
        </w:rPr>
        <w:t>Trang web bán hàng</w:t>
      </w:r>
      <w:bookmarkEnd w:id="4"/>
    </w:p>
    <w:p w14:paraId="08169ADA">
      <w:pPr>
        <w:outlineLvl w:val="2"/>
        <w:rPr>
          <w:rFonts w:hint="default" w:ascii="Times New Roman" w:hAnsi="Times New Roman" w:cs="Times New Roman"/>
          <w:b/>
          <w:bCs/>
          <w:sz w:val="26"/>
          <w:szCs w:val="26"/>
        </w:rPr>
      </w:pPr>
      <w:bookmarkStart w:id="5" w:name="_Toc28130"/>
      <w:r>
        <w:rPr>
          <w:rFonts w:hint="default" w:ascii="Times New Roman" w:hAnsi="Times New Roman" w:cs="Times New Roman"/>
          <w:b/>
          <w:bCs/>
          <w:sz w:val="26"/>
          <w:szCs w:val="26"/>
        </w:rPr>
        <w:t>1.1. Truy cập và duyệt sản phẩm</w:t>
      </w:r>
      <w:bookmarkEnd w:id="5"/>
    </w:p>
    <w:p w14:paraId="4BB8DC05">
      <w:pPr>
        <w:rPr>
          <w:rFonts w:hint="default" w:ascii="Times New Roman" w:hAnsi="Times New Roman" w:cs="Times New Roman"/>
          <w:sz w:val="26"/>
          <w:szCs w:val="26"/>
        </w:rPr>
      </w:pPr>
      <w:r>
        <w:rPr>
          <w:rFonts w:hint="default" w:ascii="Times New Roman" w:hAnsi="Times New Roman" w:cs="Times New Roman"/>
          <w:sz w:val="26"/>
          <w:szCs w:val="26"/>
        </w:rPr>
        <w:t>Khi khách truy cập vào website:</w:t>
      </w:r>
    </w:p>
    <w:p w14:paraId="09D44B95">
      <w:pPr>
        <w:rPr>
          <w:rFonts w:hint="default" w:ascii="Times New Roman" w:hAnsi="Times New Roman" w:cs="Times New Roman"/>
          <w:sz w:val="26"/>
          <w:szCs w:val="26"/>
        </w:rPr>
      </w:pPr>
      <w:r>
        <w:rPr>
          <w:rFonts w:hint="default" w:ascii="Times New Roman" w:hAnsi="Times New Roman" w:cs="Times New Roman"/>
          <w:sz w:val="26"/>
          <w:szCs w:val="26"/>
        </w:rPr>
        <w:t>- Giao diện trang chủ sẽ hiển thị danh sách các sản phẩm nổi bật, đang khuyến mãi hoặc mới nhập.</w:t>
      </w:r>
    </w:p>
    <w:p w14:paraId="66E028D4">
      <w:pPr>
        <w:rPr>
          <w:rFonts w:hint="default" w:ascii="Times New Roman" w:hAnsi="Times New Roman" w:cs="Times New Roman"/>
          <w:sz w:val="26"/>
          <w:szCs w:val="26"/>
        </w:rPr>
      </w:pPr>
      <w:r>
        <w:rPr>
          <w:rFonts w:hint="default" w:ascii="Times New Roman" w:hAnsi="Times New Roman" w:cs="Times New Roman"/>
          <w:sz w:val="26"/>
          <w:szCs w:val="26"/>
        </w:rPr>
        <w:t>- Hệ thống cung cấp các công cụ hỗ trợ người dùng như:</w:t>
      </w:r>
    </w:p>
    <w:p w14:paraId="5B68272D">
      <w:pPr>
        <w:rPr>
          <w:rFonts w:hint="default" w:ascii="Times New Roman" w:hAnsi="Times New Roman" w:cs="Times New Roman"/>
          <w:sz w:val="26"/>
          <w:szCs w:val="26"/>
        </w:rPr>
      </w:pPr>
      <w:r>
        <w:rPr>
          <w:rFonts w:hint="default" w:ascii="Times New Roman" w:hAnsi="Times New Roman" w:cs="Times New Roman"/>
          <w:sz w:val="26"/>
          <w:szCs w:val="26"/>
        </w:rPr>
        <w:t xml:space="preserve">  + Tìm kiếm sản phẩm theo tên hoặc từ khóa.</w:t>
      </w:r>
    </w:p>
    <w:p w14:paraId="22AA3D6F">
      <w:pPr>
        <w:rPr>
          <w:rFonts w:hint="default" w:ascii="Times New Roman" w:hAnsi="Times New Roman" w:cs="Times New Roman"/>
          <w:sz w:val="26"/>
          <w:szCs w:val="26"/>
        </w:rPr>
      </w:pPr>
      <w:r>
        <w:rPr>
          <w:rFonts w:hint="default" w:ascii="Times New Roman" w:hAnsi="Times New Roman" w:cs="Times New Roman"/>
          <w:sz w:val="26"/>
          <w:szCs w:val="26"/>
        </w:rPr>
        <w:t xml:space="preserve">  + Lọc sản phẩm theo tiêu chí: giá, loại, hãng sản xuất, tình trạng…</w:t>
      </w:r>
    </w:p>
    <w:p w14:paraId="13382C0D">
      <w:pPr>
        <w:rPr>
          <w:rFonts w:hint="default" w:ascii="Times New Roman" w:hAnsi="Times New Roman" w:cs="Times New Roman"/>
          <w:sz w:val="26"/>
          <w:szCs w:val="26"/>
        </w:rPr>
      </w:pPr>
      <w:r>
        <w:rPr>
          <w:rFonts w:hint="default" w:ascii="Times New Roman" w:hAnsi="Times New Roman" w:cs="Times New Roman"/>
          <w:sz w:val="26"/>
          <w:szCs w:val="26"/>
        </w:rPr>
        <w:t xml:space="preserve">  + Chatbot hỗ trợ tư vấn tự động.</w:t>
      </w:r>
    </w:p>
    <w:p w14:paraId="7BC99272">
      <w:pPr>
        <w:rPr>
          <w:rFonts w:hint="default" w:ascii="Times New Roman" w:hAnsi="Times New Roman" w:cs="Times New Roman"/>
          <w:sz w:val="26"/>
          <w:szCs w:val="26"/>
        </w:rPr>
      </w:pPr>
      <w:r>
        <w:rPr>
          <w:rFonts w:hint="default" w:ascii="Times New Roman" w:hAnsi="Times New Roman" w:cs="Times New Roman"/>
          <w:sz w:val="26"/>
          <w:szCs w:val="26"/>
        </w:rPr>
        <w:t xml:space="preserve">  + Liên hệ với bộ phận tư vấn.</w:t>
      </w:r>
    </w:p>
    <w:p w14:paraId="0A416FA5">
      <w:pPr>
        <w:rPr>
          <w:rFonts w:hint="default" w:ascii="Times New Roman" w:hAnsi="Times New Roman" w:cs="Times New Roman"/>
          <w:sz w:val="26"/>
          <w:szCs w:val="26"/>
        </w:rPr>
      </w:pPr>
      <w:r>
        <w:rPr>
          <w:rFonts w:hint="default" w:ascii="Times New Roman" w:hAnsi="Times New Roman" w:cs="Times New Roman"/>
          <w:sz w:val="26"/>
          <w:szCs w:val="26"/>
        </w:rPr>
        <w:t xml:space="preserve">  + Đăng nhập / Đăng ký để thực hiện các chức năng cá nhân hóa.</w:t>
      </w:r>
    </w:p>
    <w:p w14:paraId="3B4840A2">
      <w:pPr>
        <w:outlineLvl w:val="2"/>
        <w:rPr>
          <w:rFonts w:hint="default" w:ascii="Times New Roman" w:hAnsi="Times New Roman" w:cs="Times New Roman"/>
          <w:b/>
          <w:bCs/>
          <w:sz w:val="26"/>
          <w:szCs w:val="26"/>
        </w:rPr>
      </w:pPr>
      <w:bookmarkStart w:id="6" w:name="_Toc18714"/>
      <w:r>
        <w:rPr>
          <w:rFonts w:hint="default" w:ascii="Times New Roman" w:hAnsi="Times New Roman" w:cs="Times New Roman"/>
          <w:b/>
          <w:bCs/>
          <w:sz w:val="26"/>
          <w:szCs w:val="26"/>
        </w:rPr>
        <w:t>1.2. Thông tin sản phẩm hiển thị</w:t>
      </w:r>
      <w:bookmarkEnd w:id="6"/>
    </w:p>
    <w:p w14:paraId="3207C03C">
      <w:pPr>
        <w:rPr>
          <w:rFonts w:hint="default" w:ascii="Times New Roman" w:hAnsi="Times New Roman" w:cs="Times New Roman"/>
          <w:sz w:val="26"/>
          <w:szCs w:val="26"/>
        </w:rPr>
      </w:pPr>
      <w:r>
        <w:rPr>
          <w:rFonts w:hint="default" w:ascii="Times New Roman" w:hAnsi="Times New Roman" w:cs="Times New Roman"/>
          <w:sz w:val="26"/>
          <w:szCs w:val="26"/>
        </w:rPr>
        <w:t>Sản phẩm được trình bày dưới dạng thẻ với:</w:t>
      </w:r>
    </w:p>
    <w:p w14:paraId="79DEAE93">
      <w:pPr>
        <w:rPr>
          <w:rFonts w:hint="default" w:ascii="Times New Roman" w:hAnsi="Times New Roman" w:cs="Times New Roman"/>
          <w:sz w:val="26"/>
          <w:szCs w:val="26"/>
        </w:rPr>
      </w:pPr>
      <w:r>
        <w:rPr>
          <w:rFonts w:hint="default" w:ascii="Times New Roman" w:hAnsi="Times New Roman" w:cs="Times New Roman"/>
          <w:sz w:val="26"/>
          <w:szCs w:val="26"/>
        </w:rPr>
        <w:t>- Tên sản phẩm, giá, giới thiệu rút gọn.</w:t>
      </w:r>
    </w:p>
    <w:p w14:paraId="10D642E7">
      <w:pPr>
        <w:rPr>
          <w:rFonts w:hint="default" w:ascii="Times New Roman" w:hAnsi="Times New Roman" w:cs="Times New Roman"/>
          <w:sz w:val="26"/>
          <w:szCs w:val="26"/>
        </w:rPr>
      </w:pPr>
      <w:r>
        <w:rPr>
          <w:rFonts w:hint="default" w:ascii="Times New Roman" w:hAnsi="Times New Roman" w:cs="Times New Roman"/>
          <w:sz w:val="26"/>
          <w:szCs w:val="26"/>
        </w:rPr>
        <w:t>- Hình ảnh minh họa, trạng thái tồn kho, khuyến mãi nếu có.</w:t>
      </w:r>
    </w:p>
    <w:p w14:paraId="154DF4F4">
      <w:pPr>
        <w:rPr>
          <w:rFonts w:hint="default" w:ascii="Times New Roman" w:hAnsi="Times New Roman" w:cs="Times New Roman"/>
          <w:sz w:val="26"/>
          <w:szCs w:val="26"/>
        </w:rPr>
      </w:pPr>
      <w:r>
        <w:rPr>
          <w:rFonts w:hint="default" w:ascii="Times New Roman" w:hAnsi="Times New Roman" w:cs="Times New Roman"/>
          <w:sz w:val="26"/>
          <w:szCs w:val="26"/>
        </w:rPr>
        <w:t>- Khi người dùng hover (di chuột) trong khoản thời gian thiết định sẽ hiển thị giới thiệu sản phẩm toàn phần .Nhấn “xem chi tiết”, hệ thống sẽ hiển thị:</w:t>
      </w:r>
    </w:p>
    <w:p w14:paraId="0B6696EF">
      <w:pPr>
        <w:rPr>
          <w:rFonts w:hint="default" w:ascii="Times New Roman" w:hAnsi="Times New Roman" w:cs="Times New Roman"/>
          <w:sz w:val="26"/>
          <w:szCs w:val="26"/>
        </w:rPr>
      </w:pPr>
      <w:r>
        <w:rPr>
          <w:rFonts w:hint="default" w:ascii="Times New Roman" w:hAnsi="Times New Roman" w:cs="Times New Roman"/>
          <w:sz w:val="26"/>
          <w:szCs w:val="26"/>
        </w:rPr>
        <w:t xml:space="preserve">  + Thông tin chi tiết: loại hình sản phẩm, chất liệu, kích thước, hiệu năng, ngày sản xuất, thời hạn bảo hành.</w:t>
      </w:r>
    </w:p>
    <w:p w14:paraId="06AD310C">
      <w:pPr>
        <w:rPr>
          <w:rFonts w:hint="default" w:ascii="Times New Roman" w:hAnsi="Times New Roman" w:cs="Times New Roman"/>
          <w:sz w:val="26"/>
          <w:szCs w:val="26"/>
        </w:rPr>
      </w:pPr>
      <w:r>
        <w:rPr>
          <w:rFonts w:hint="default" w:ascii="Times New Roman" w:hAnsi="Times New Roman" w:cs="Times New Roman"/>
          <w:sz w:val="26"/>
          <w:szCs w:val="26"/>
        </w:rPr>
        <w:t xml:space="preserve">  + File mô tả sản phẩm định dạng PDF (tải về/xem trực tuyến).</w:t>
      </w:r>
    </w:p>
    <w:p w14:paraId="14FBB0F2">
      <w:pPr>
        <w:outlineLvl w:val="2"/>
        <w:rPr>
          <w:rFonts w:hint="default" w:ascii="Times New Roman" w:hAnsi="Times New Roman" w:cs="Times New Roman"/>
          <w:b/>
          <w:bCs/>
          <w:sz w:val="26"/>
          <w:szCs w:val="26"/>
        </w:rPr>
      </w:pPr>
      <w:bookmarkStart w:id="7" w:name="_Toc5487"/>
      <w:r>
        <w:rPr>
          <w:rFonts w:hint="default" w:ascii="Times New Roman" w:hAnsi="Times New Roman" w:cs="Times New Roman"/>
          <w:b/>
          <w:bCs/>
          <w:sz w:val="26"/>
          <w:szCs w:val="26"/>
        </w:rPr>
        <w:t>1.3. Giỏ hàng và đặt mua sản phẩm</w:t>
      </w:r>
      <w:bookmarkEnd w:id="7"/>
    </w:p>
    <w:p w14:paraId="3AC13844">
      <w:pPr>
        <w:rPr>
          <w:rFonts w:hint="default" w:ascii="Times New Roman" w:hAnsi="Times New Roman" w:cs="Times New Roman"/>
          <w:sz w:val="26"/>
          <w:szCs w:val="26"/>
        </w:rPr>
      </w:pPr>
      <w:r>
        <w:rPr>
          <w:rFonts w:hint="default" w:ascii="Times New Roman" w:hAnsi="Times New Roman" w:cs="Times New Roman"/>
          <w:sz w:val="26"/>
          <w:szCs w:val="26"/>
        </w:rPr>
        <w:t>- Người dùng có thể thêm sản phẩm vào giỏ hàng từ trang chi tiết sản phẩm.</w:t>
      </w:r>
    </w:p>
    <w:p w14:paraId="772592F4">
      <w:pPr>
        <w:rPr>
          <w:rFonts w:hint="default" w:ascii="Times New Roman" w:hAnsi="Times New Roman" w:cs="Times New Roman"/>
          <w:sz w:val="26"/>
          <w:szCs w:val="26"/>
        </w:rPr>
      </w:pPr>
      <w:r>
        <w:rPr>
          <w:rFonts w:hint="default" w:ascii="Times New Roman" w:hAnsi="Times New Roman" w:cs="Times New Roman"/>
          <w:sz w:val="26"/>
          <w:szCs w:val="26"/>
        </w:rPr>
        <w:t>- Giỏ hàng hiển thị danh sách sản phẩm đã chọn, số lượng, giá, tồn kho tương ứng.</w:t>
      </w:r>
    </w:p>
    <w:p w14:paraId="218F5E8B">
      <w:pPr>
        <w:rPr>
          <w:rFonts w:hint="default" w:ascii="Times New Roman" w:hAnsi="Times New Roman" w:cs="Times New Roman"/>
          <w:sz w:val="26"/>
          <w:szCs w:val="26"/>
        </w:rPr>
      </w:pPr>
      <w:r>
        <w:rPr>
          <w:rFonts w:hint="default" w:ascii="Times New Roman" w:hAnsi="Times New Roman" w:cs="Times New Roman"/>
          <w:sz w:val="26"/>
          <w:szCs w:val="26"/>
        </w:rPr>
        <w:t>- Khi người dùng nhấn “Mua ngay”:</w:t>
      </w:r>
    </w:p>
    <w:p w14:paraId="7660E764">
      <w:pPr>
        <w:rPr>
          <w:rFonts w:hint="default" w:ascii="Times New Roman" w:hAnsi="Times New Roman" w:cs="Times New Roman"/>
          <w:sz w:val="26"/>
          <w:szCs w:val="26"/>
        </w:rPr>
      </w:pPr>
      <w:r>
        <w:rPr>
          <w:rFonts w:hint="default" w:ascii="Times New Roman" w:hAnsi="Times New Roman" w:cs="Times New Roman"/>
          <w:sz w:val="26"/>
          <w:szCs w:val="26"/>
        </w:rPr>
        <w:t xml:space="preserve"> + Hệ thống hiển thị thông tin sản phẩm đặt: thông tin cơ bản, số lượng , đơn vị giao hàng.</w:t>
      </w:r>
    </w:p>
    <w:p w14:paraId="2316FCCB">
      <w:pPr>
        <w:rPr>
          <w:rFonts w:hint="default" w:ascii="Times New Roman" w:hAnsi="Times New Roman" w:cs="Times New Roman"/>
          <w:sz w:val="26"/>
          <w:szCs w:val="26"/>
        </w:rPr>
      </w:pPr>
      <w:r>
        <w:rPr>
          <w:rFonts w:hint="default" w:ascii="Times New Roman" w:hAnsi="Times New Roman" w:cs="Times New Roman"/>
          <w:sz w:val="26"/>
          <w:szCs w:val="26"/>
        </w:rPr>
        <w:t xml:space="preserve">  + Hệ thống hiển thị tổng chi phí bao gồm: giá sản phẩm, phí vận chuyển, đơn vị giao hàng.</w:t>
      </w:r>
    </w:p>
    <w:p w14:paraId="5E30CC74">
      <w:pPr>
        <w:rPr>
          <w:rFonts w:hint="default" w:ascii="Times New Roman" w:hAnsi="Times New Roman" w:cs="Times New Roman"/>
          <w:sz w:val="26"/>
          <w:szCs w:val="26"/>
        </w:rPr>
      </w:pPr>
      <w:r>
        <w:rPr>
          <w:rFonts w:hint="default" w:ascii="Times New Roman" w:hAnsi="Times New Roman" w:cs="Times New Roman"/>
          <w:sz w:val="26"/>
          <w:szCs w:val="26"/>
        </w:rPr>
        <w:t xml:space="preserve">  + Người dùng chọn phương thức thanh toán và ngày mong muốn nhận hàng.</w:t>
      </w:r>
    </w:p>
    <w:p w14:paraId="7AA6C562">
      <w:pPr>
        <w:rPr>
          <w:rFonts w:hint="default" w:ascii="Times New Roman" w:hAnsi="Times New Roman" w:cs="Times New Roman"/>
          <w:sz w:val="26"/>
          <w:szCs w:val="26"/>
        </w:rPr>
      </w:pPr>
      <w:r>
        <w:rPr>
          <w:rFonts w:hint="default" w:ascii="Times New Roman" w:hAnsi="Times New Roman" w:cs="Times New Roman"/>
          <w:sz w:val="26"/>
          <w:szCs w:val="26"/>
        </w:rPr>
        <w:t xml:space="preserve">  + Sau khi xác nhận, hệ thống:</w:t>
      </w:r>
    </w:p>
    <w:p w14:paraId="4DCF4CAA">
      <w:pPr>
        <w:rPr>
          <w:rFonts w:hint="default" w:ascii="Times New Roman" w:hAnsi="Times New Roman" w:cs="Times New Roman"/>
          <w:sz w:val="26"/>
          <w:szCs w:val="26"/>
        </w:rPr>
      </w:pPr>
      <w:r>
        <w:rPr>
          <w:rFonts w:hint="default" w:ascii="Times New Roman" w:hAnsi="Times New Roman" w:cs="Times New Roman"/>
          <w:sz w:val="26"/>
          <w:szCs w:val="26"/>
        </w:rPr>
        <w:t xml:space="preserve">    * Lưu đơn hàng.</w:t>
      </w:r>
    </w:p>
    <w:p w14:paraId="38EA0469">
      <w:pPr>
        <w:rPr>
          <w:rFonts w:hint="default" w:ascii="Times New Roman" w:hAnsi="Times New Roman" w:cs="Times New Roman"/>
          <w:sz w:val="26"/>
          <w:szCs w:val="26"/>
        </w:rPr>
      </w:pPr>
      <w:r>
        <w:rPr>
          <w:rFonts w:hint="default" w:ascii="Times New Roman" w:hAnsi="Times New Roman" w:cs="Times New Roman"/>
          <w:sz w:val="26"/>
          <w:szCs w:val="26"/>
        </w:rPr>
        <w:t xml:space="preserve">    * Tạo hóa đơn điện tử.</w:t>
      </w:r>
    </w:p>
    <w:p w14:paraId="40DFA755">
      <w:pPr>
        <w:rPr>
          <w:rFonts w:hint="default" w:ascii="Times New Roman" w:hAnsi="Times New Roman" w:cs="Times New Roman"/>
          <w:sz w:val="26"/>
          <w:szCs w:val="26"/>
        </w:rPr>
      </w:pPr>
      <w:r>
        <w:rPr>
          <w:rFonts w:hint="default" w:ascii="Times New Roman" w:hAnsi="Times New Roman" w:cs="Times New Roman"/>
          <w:sz w:val="26"/>
          <w:szCs w:val="26"/>
        </w:rPr>
        <w:t xml:space="preserve">    * Cập nhật lại số lượng hàng tồn trong kho.</w:t>
      </w:r>
    </w:p>
    <w:p w14:paraId="43885BA6">
      <w:pPr>
        <w:rPr>
          <w:rFonts w:hint="default" w:ascii="Times New Roman" w:hAnsi="Times New Roman" w:cs="Times New Roman"/>
          <w:sz w:val="26"/>
          <w:szCs w:val="26"/>
        </w:rPr>
      </w:pPr>
      <w:r>
        <w:rPr>
          <w:rFonts w:hint="default" w:ascii="Times New Roman" w:hAnsi="Times New Roman" w:cs="Times New Roman"/>
          <w:sz w:val="26"/>
          <w:szCs w:val="26"/>
        </w:rPr>
        <w:t xml:space="preserve">    * Gửi hóa đơn đến bộ phận bán hàng để xử lý đơn và đóng gói sản phẩm.</w:t>
      </w:r>
    </w:p>
    <w:p w14:paraId="1BFEE0A8">
      <w:pPr>
        <w:rPr>
          <w:rFonts w:hint="default" w:ascii="Times New Roman" w:hAnsi="Times New Roman" w:cs="Times New Roman"/>
          <w:sz w:val="26"/>
          <w:szCs w:val="26"/>
        </w:rPr>
      </w:pPr>
      <w:r>
        <w:rPr>
          <w:rFonts w:hint="default" w:ascii="Times New Roman" w:hAnsi="Times New Roman" w:cs="Times New Roman"/>
          <w:sz w:val="26"/>
          <w:szCs w:val="26"/>
        </w:rPr>
        <w:t xml:space="preserve">    * Sản phẩm được chuyển giao cho đơn vị vận chuyển.</w:t>
      </w:r>
    </w:p>
    <w:p w14:paraId="6C2A78B6">
      <w:pPr>
        <w:outlineLvl w:val="2"/>
        <w:rPr>
          <w:rFonts w:hint="default" w:ascii="Times New Roman" w:hAnsi="Times New Roman" w:cs="Times New Roman"/>
          <w:b/>
          <w:bCs/>
          <w:sz w:val="26"/>
          <w:szCs w:val="26"/>
        </w:rPr>
      </w:pPr>
      <w:bookmarkStart w:id="8" w:name="_Toc6374"/>
      <w:r>
        <w:rPr>
          <w:rFonts w:hint="default" w:ascii="Times New Roman" w:hAnsi="Times New Roman" w:cs="Times New Roman"/>
          <w:b/>
          <w:bCs/>
          <w:sz w:val="26"/>
          <w:szCs w:val="26"/>
        </w:rPr>
        <w:t>1.4. Đăng ký / Đăng nhập người dùng</w:t>
      </w:r>
      <w:bookmarkEnd w:id="8"/>
    </w:p>
    <w:p w14:paraId="4962AE95">
      <w:pPr>
        <w:rPr>
          <w:rFonts w:hint="default" w:ascii="Times New Roman" w:hAnsi="Times New Roman" w:cs="Times New Roman"/>
          <w:sz w:val="26"/>
          <w:szCs w:val="26"/>
        </w:rPr>
      </w:pPr>
      <w:r>
        <w:rPr>
          <w:rFonts w:hint="default" w:ascii="Times New Roman" w:hAnsi="Times New Roman" w:cs="Times New Roman"/>
          <w:sz w:val="26"/>
          <w:szCs w:val="26"/>
        </w:rPr>
        <w:t>- Hệ thống cho phép khách hàng đăng ký nhanh thông qua liên kết tài khoản xã hội như:</w:t>
      </w:r>
    </w:p>
    <w:p w14:paraId="39E6B8FA">
      <w:pPr>
        <w:rPr>
          <w:rFonts w:hint="default" w:ascii="Times New Roman" w:hAnsi="Times New Roman" w:cs="Times New Roman"/>
          <w:sz w:val="26"/>
          <w:szCs w:val="26"/>
        </w:rPr>
      </w:pPr>
      <w:r>
        <w:rPr>
          <w:rFonts w:hint="default" w:ascii="Times New Roman" w:hAnsi="Times New Roman" w:cs="Times New Roman"/>
          <w:sz w:val="26"/>
          <w:szCs w:val="26"/>
        </w:rPr>
        <w:t xml:space="preserve">  + Google, Facebook, X (Twitter).</w:t>
      </w:r>
    </w:p>
    <w:p w14:paraId="4FA3B819">
      <w:pPr>
        <w:rPr>
          <w:rFonts w:hint="default" w:ascii="Times New Roman" w:hAnsi="Times New Roman" w:cs="Times New Roman"/>
          <w:sz w:val="26"/>
          <w:szCs w:val="26"/>
        </w:rPr>
      </w:pPr>
      <w:r>
        <w:rPr>
          <w:rFonts w:hint="default" w:ascii="Times New Roman" w:hAnsi="Times New Roman" w:cs="Times New Roman"/>
          <w:sz w:val="26"/>
          <w:szCs w:val="26"/>
        </w:rPr>
        <w:t>- Sau khi đăng nhập, người dùng có thể:</w:t>
      </w:r>
    </w:p>
    <w:p w14:paraId="2342900F">
      <w:pPr>
        <w:rPr>
          <w:rFonts w:hint="default" w:ascii="Times New Roman" w:hAnsi="Times New Roman" w:cs="Times New Roman"/>
          <w:sz w:val="26"/>
          <w:szCs w:val="26"/>
        </w:rPr>
      </w:pPr>
      <w:r>
        <w:rPr>
          <w:rFonts w:hint="default" w:ascii="Times New Roman" w:hAnsi="Times New Roman" w:cs="Times New Roman"/>
          <w:sz w:val="26"/>
          <w:szCs w:val="26"/>
        </w:rPr>
        <w:t xml:space="preserve">  + Xem lịch sử mua hàng.</w:t>
      </w:r>
    </w:p>
    <w:p w14:paraId="4C93E2DA">
      <w:pPr>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Voucher.</w:t>
      </w:r>
    </w:p>
    <w:p w14:paraId="0E773B77">
      <w:pPr>
        <w:rPr>
          <w:rFonts w:hint="default" w:ascii="Times New Roman" w:hAnsi="Times New Roman" w:cs="Times New Roman"/>
          <w:sz w:val="26"/>
          <w:szCs w:val="26"/>
        </w:rPr>
      </w:pPr>
      <w:r>
        <w:rPr>
          <w:rFonts w:hint="default" w:ascii="Times New Roman" w:hAnsi="Times New Roman" w:cs="Times New Roman"/>
          <w:sz w:val="26"/>
          <w:szCs w:val="26"/>
        </w:rPr>
        <w:t xml:space="preserve">  + Gửi yêu cầu bảo hành.</w:t>
      </w:r>
    </w:p>
    <w:p w14:paraId="01870C24">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Trả góp.</w:t>
      </w:r>
    </w:p>
    <w:p w14:paraId="1067DAAC">
      <w:pPr>
        <w:outlineLvl w:val="2"/>
        <w:rPr>
          <w:rFonts w:hint="default" w:ascii="Times New Roman" w:hAnsi="Times New Roman" w:cs="Times New Roman"/>
          <w:b/>
          <w:bCs/>
          <w:sz w:val="26"/>
          <w:szCs w:val="26"/>
        </w:rPr>
      </w:pPr>
      <w:bookmarkStart w:id="9" w:name="_Toc3532"/>
      <w:r>
        <w:rPr>
          <w:rFonts w:hint="default" w:ascii="Times New Roman" w:hAnsi="Times New Roman" w:cs="Times New Roman"/>
          <w:b/>
          <w:bCs/>
          <w:sz w:val="26"/>
          <w:szCs w:val="26"/>
        </w:rPr>
        <w:t>1.5. Bảo hành sản phẩm</w:t>
      </w:r>
      <w:bookmarkEnd w:id="9"/>
    </w:p>
    <w:p w14:paraId="3B67FB35">
      <w:pPr>
        <w:rPr>
          <w:rFonts w:hint="default" w:ascii="Times New Roman" w:hAnsi="Times New Roman" w:cs="Times New Roman"/>
          <w:sz w:val="26"/>
          <w:szCs w:val="26"/>
        </w:rPr>
      </w:pPr>
      <w:r>
        <w:rPr>
          <w:rFonts w:hint="default" w:ascii="Times New Roman" w:hAnsi="Times New Roman" w:cs="Times New Roman"/>
          <w:sz w:val="26"/>
          <w:szCs w:val="26"/>
        </w:rPr>
        <w:t>- Người dùng có thể truy cập vào danh mục “Sản phẩm bảo hành” để:</w:t>
      </w:r>
    </w:p>
    <w:p w14:paraId="191F9BEA">
      <w:pPr>
        <w:rPr>
          <w:rFonts w:hint="default" w:ascii="Times New Roman" w:hAnsi="Times New Roman" w:cs="Times New Roman"/>
          <w:sz w:val="26"/>
          <w:szCs w:val="26"/>
        </w:rPr>
      </w:pPr>
      <w:r>
        <w:rPr>
          <w:rFonts w:hint="default" w:ascii="Times New Roman" w:hAnsi="Times New Roman" w:cs="Times New Roman"/>
          <w:sz w:val="26"/>
          <w:szCs w:val="26"/>
        </w:rPr>
        <w:t xml:space="preserve">  + Xem tình trạng bảo hành của các sản phẩm đã mua.</w:t>
      </w:r>
    </w:p>
    <w:p w14:paraId="2BB8B7EF">
      <w:pPr>
        <w:rPr>
          <w:rFonts w:hint="default" w:ascii="Times New Roman" w:hAnsi="Times New Roman" w:cs="Times New Roman"/>
          <w:sz w:val="26"/>
          <w:szCs w:val="26"/>
        </w:rPr>
      </w:pPr>
      <w:r>
        <w:rPr>
          <w:rFonts w:hint="default" w:ascii="Times New Roman" w:hAnsi="Times New Roman" w:cs="Times New Roman"/>
          <w:sz w:val="26"/>
          <w:szCs w:val="26"/>
        </w:rPr>
        <w:t xml:space="preserve">  + Gửi yêu cầu bảo hành sản phẩm còn hiệu lực.</w:t>
      </w:r>
    </w:p>
    <w:p w14:paraId="1A4A5886">
      <w:pPr>
        <w:rPr>
          <w:rFonts w:hint="default" w:ascii="Times New Roman" w:hAnsi="Times New Roman" w:cs="Times New Roman"/>
          <w:sz w:val="26"/>
          <w:szCs w:val="26"/>
        </w:rPr>
      </w:pPr>
      <w:r>
        <w:rPr>
          <w:rFonts w:hint="default" w:ascii="Times New Roman" w:hAnsi="Times New Roman" w:cs="Times New Roman"/>
          <w:sz w:val="26"/>
          <w:szCs w:val="26"/>
        </w:rPr>
        <w:t>- Hệ thống cho phép lựa chọn hình thức gửi bảo hành:</w:t>
      </w:r>
    </w:p>
    <w:p w14:paraId="70807999">
      <w:pPr>
        <w:rPr>
          <w:rFonts w:hint="default" w:ascii="Times New Roman" w:hAnsi="Times New Roman" w:cs="Times New Roman"/>
          <w:sz w:val="26"/>
          <w:szCs w:val="26"/>
        </w:rPr>
      </w:pPr>
      <w:r>
        <w:rPr>
          <w:rFonts w:hint="default" w:ascii="Times New Roman" w:hAnsi="Times New Roman" w:cs="Times New Roman"/>
          <w:sz w:val="26"/>
          <w:szCs w:val="26"/>
        </w:rPr>
        <w:t xml:space="preserve">  + Gửi qua bưu điện hoặc đơn vị vận chuyển liên kết sẽ đến tận nơi nhận sản phẩm.</w:t>
      </w:r>
    </w:p>
    <w:p w14:paraId="46E9184F">
      <w:pPr>
        <w:rPr>
          <w:rFonts w:hint="default" w:ascii="Times New Roman" w:hAnsi="Times New Roman" w:cs="Times New Roman"/>
          <w:sz w:val="26"/>
          <w:szCs w:val="26"/>
        </w:rPr>
      </w:pPr>
      <w:r>
        <w:rPr>
          <w:rFonts w:hint="default" w:ascii="Times New Roman" w:hAnsi="Times New Roman" w:cs="Times New Roman"/>
          <w:sz w:val="26"/>
          <w:szCs w:val="26"/>
        </w:rPr>
        <w:t>- Sau khi tiếp nhận, hệ thống:</w:t>
      </w:r>
    </w:p>
    <w:p w14:paraId="3AAD102B">
      <w:pPr>
        <w:rPr>
          <w:rFonts w:hint="default" w:ascii="Times New Roman" w:hAnsi="Times New Roman" w:cs="Times New Roman"/>
          <w:sz w:val="26"/>
          <w:szCs w:val="26"/>
        </w:rPr>
      </w:pPr>
      <w:r>
        <w:rPr>
          <w:rFonts w:hint="default" w:ascii="Times New Roman" w:hAnsi="Times New Roman" w:cs="Times New Roman"/>
          <w:sz w:val="26"/>
          <w:szCs w:val="26"/>
        </w:rPr>
        <w:t xml:space="preserve">  + Ghi nhận yêu cầu.</w:t>
      </w:r>
    </w:p>
    <w:p w14:paraId="283680F0">
      <w:pPr>
        <w:rPr>
          <w:rFonts w:hint="default" w:ascii="Times New Roman" w:hAnsi="Times New Roman" w:cs="Times New Roman"/>
          <w:sz w:val="26"/>
          <w:szCs w:val="26"/>
        </w:rPr>
      </w:pPr>
      <w:r>
        <w:rPr>
          <w:rFonts w:hint="default" w:ascii="Times New Roman" w:hAnsi="Times New Roman" w:cs="Times New Roman"/>
          <w:sz w:val="26"/>
          <w:szCs w:val="26"/>
        </w:rPr>
        <w:t xml:space="preserve">  + Gửi thông báo đến bộ phận kỹ thuật hoặc trung tâm bảo hành của doanh nghiệp A.</w:t>
      </w:r>
    </w:p>
    <w:p w14:paraId="43439740">
      <w:pPr>
        <w:rPr>
          <w:rFonts w:hint="default" w:ascii="Times New Roman" w:hAnsi="Times New Roman" w:cs="Times New Roman"/>
          <w:sz w:val="26"/>
          <w:szCs w:val="26"/>
        </w:rPr>
      </w:pPr>
    </w:p>
    <w:p w14:paraId="5C9033DD">
      <w:pPr>
        <w:numPr>
          <w:ilvl w:val="0"/>
          <w:numId w:val="11"/>
        </w:numPr>
        <w:outlineLvl w:val="1"/>
        <w:rPr>
          <w:rFonts w:hint="default" w:ascii="Times New Roman" w:hAnsi="Times New Roman" w:cs="Times New Roman"/>
          <w:b/>
          <w:bCs/>
          <w:sz w:val="26"/>
          <w:szCs w:val="26"/>
        </w:rPr>
      </w:pPr>
      <w:bookmarkStart w:id="10" w:name="_Toc18212"/>
      <w:r>
        <w:rPr>
          <w:rFonts w:hint="default" w:ascii="Times New Roman" w:hAnsi="Times New Roman" w:cs="Times New Roman"/>
          <w:b/>
          <w:bCs/>
          <w:sz w:val="26"/>
          <w:szCs w:val="26"/>
        </w:rPr>
        <w:t>Quản lý nhân sự và chấm công</w:t>
      </w:r>
      <w:bookmarkEnd w:id="10"/>
    </w:p>
    <w:p w14:paraId="11E9E457">
      <w:pPr>
        <w:outlineLvl w:val="2"/>
        <w:rPr>
          <w:rFonts w:hint="default" w:ascii="Times New Roman" w:hAnsi="Times New Roman" w:cs="Times New Roman"/>
          <w:b/>
          <w:bCs/>
          <w:sz w:val="26"/>
          <w:szCs w:val="26"/>
        </w:rPr>
      </w:pPr>
      <w:bookmarkStart w:id="11" w:name="_Toc20783"/>
      <w:r>
        <w:rPr>
          <w:rFonts w:hint="default" w:ascii="Times New Roman" w:hAnsi="Times New Roman" w:cs="Times New Roman"/>
          <w:b/>
          <w:bCs/>
          <w:sz w:val="26"/>
          <w:szCs w:val="26"/>
        </w:rPr>
        <w:t>2.1. Hồ sơ nhân sự</w:t>
      </w:r>
      <w:bookmarkEnd w:id="11"/>
    </w:p>
    <w:p w14:paraId="672C893B">
      <w:pPr>
        <w:rPr>
          <w:rFonts w:hint="default" w:ascii="Times New Roman" w:hAnsi="Times New Roman" w:cs="Times New Roman"/>
          <w:sz w:val="26"/>
          <w:szCs w:val="26"/>
        </w:rPr>
      </w:pPr>
      <w:r>
        <w:rPr>
          <w:rFonts w:hint="default" w:ascii="Times New Roman" w:hAnsi="Times New Roman" w:cs="Times New Roman"/>
          <w:sz w:val="26"/>
          <w:szCs w:val="26"/>
        </w:rPr>
        <w:t>- Mỗi nhân viên được lưu trữ hồ sơ cá nhân trong hệ thống bao gồm:</w:t>
      </w:r>
    </w:p>
    <w:p w14:paraId="6F5EF356">
      <w:pPr>
        <w:rPr>
          <w:rFonts w:hint="default" w:ascii="Times New Roman" w:hAnsi="Times New Roman" w:cs="Times New Roman"/>
          <w:sz w:val="26"/>
          <w:szCs w:val="26"/>
        </w:rPr>
      </w:pPr>
      <w:r>
        <w:rPr>
          <w:rFonts w:hint="default" w:ascii="Times New Roman" w:hAnsi="Times New Roman" w:cs="Times New Roman"/>
          <w:sz w:val="26"/>
          <w:szCs w:val="26"/>
        </w:rPr>
        <w:t xml:space="preserve">  + Thông tin cơ bản: Họ tên, ngày sinh, giới tính, địa chỉ, số điện thoại, email, số CMND/CCCD.</w:t>
      </w:r>
    </w:p>
    <w:p w14:paraId="4D578D9C">
      <w:pPr>
        <w:rPr>
          <w:rFonts w:hint="default" w:ascii="Times New Roman" w:hAnsi="Times New Roman" w:cs="Times New Roman"/>
          <w:sz w:val="26"/>
          <w:szCs w:val="26"/>
        </w:rPr>
      </w:pPr>
      <w:r>
        <w:rPr>
          <w:rFonts w:hint="default" w:ascii="Times New Roman" w:hAnsi="Times New Roman" w:cs="Times New Roman"/>
          <w:sz w:val="26"/>
          <w:szCs w:val="26"/>
        </w:rPr>
        <w:t xml:space="preserve">  + Thông tin công việc: Mã nhân viên, bộ phận/phòng ban, chức vụ, ngày vào làm, hợp đồng lao động.</w:t>
      </w:r>
    </w:p>
    <w:p w14:paraId="25457688">
      <w:pPr>
        <w:rPr>
          <w:rFonts w:hint="default" w:ascii="Times New Roman" w:hAnsi="Times New Roman" w:cs="Times New Roman"/>
          <w:sz w:val="26"/>
          <w:szCs w:val="26"/>
        </w:rPr>
      </w:pPr>
      <w:r>
        <w:rPr>
          <w:rFonts w:hint="default" w:ascii="Times New Roman" w:hAnsi="Times New Roman" w:cs="Times New Roman"/>
          <w:sz w:val="26"/>
          <w:szCs w:val="26"/>
        </w:rPr>
        <w:t xml:space="preserve">  + Tài liệu liên quan: Hợp đồng, sơ yếu lý lịch, bằng cấp, giấy tờ tùy thân dưới dạng file scan.</w:t>
      </w:r>
    </w:p>
    <w:p w14:paraId="7D86DD93">
      <w:pPr>
        <w:rPr>
          <w:rFonts w:hint="default" w:ascii="Times New Roman" w:hAnsi="Times New Roman" w:cs="Times New Roman"/>
          <w:sz w:val="26"/>
          <w:szCs w:val="26"/>
        </w:rPr>
      </w:pPr>
      <w:r>
        <w:rPr>
          <w:rFonts w:hint="default" w:ascii="Times New Roman" w:hAnsi="Times New Roman" w:cs="Times New Roman"/>
          <w:sz w:val="26"/>
          <w:szCs w:val="26"/>
        </w:rPr>
        <w:t>- Hệ thống hỗ trợ tìm kiếm nhanh, lọc nhân viên theo phòng ban, chức vụ, tình trạng làm việc (đang làm/nghỉ việc).</w:t>
      </w:r>
    </w:p>
    <w:p w14:paraId="2F1B5C2A">
      <w:pPr>
        <w:outlineLvl w:val="2"/>
        <w:rPr>
          <w:rFonts w:hint="default" w:ascii="Times New Roman" w:hAnsi="Times New Roman" w:cs="Times New Roman"/>
          <w:sz w:val="26"/>
          <w:szCs w:val="26"/>
        </w:rPr>
      </w:pPr>
      <w:bookmarkStart w:id="12" w:name="_Toc22086"/>
      <w:r>
        <w:rPr>
          <w:rFonts w:hint="default" w:ascii="Times New Roman" w:hAnsi="Times New Roman" w:cs="Times New Roman"/>
          <w:b/>
          <w:bCs/>
          <w:sz w:val="26"/>
          <w:szCs w:val="26"/>
        </w:rPr>
        <w:t>2.2. Theo dõi chấm công</w:t>
      </w:r>
      <w:bookmarkEnd w:id="12"/>
    </w:p>
    <w:p w14:paraId="59A53BEE">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Bảng chấm công bao gồm: Số thứ tự, họ tên nhân viên, số ngày làm việc, số ngày nghỉ phép, số ngày nghỉ không phép, số ngày nghỉ có lương.</w:t>
      </w:r>
    </w:p>
    <w:p w14:paraId="797CD21E">
      <w:pPr>
        <w:rPr>
          <w:rFonts w:hint="default" w:ascii="Times New Roman" w:hAnsi="Times New Roman" w:cs="Times New Roman"/>
          <w:sz w:val="26"/>
          <w:szCs w:val="26"/>
        </w:rPr>
      </w:pP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Tùy theo vị trí và vai trò cùng với đặc thù của một số vị trí công việc không thường xuyên có mặt tại văn phòng như: nhân viên kinh doanh, nhân viên thị trường, nhân viên kỹ thuật, cộng tác viên tư vấn,... hệ thống thông tin hỗ trợ các hình thức chấm công linh hoạt sau:</w:t>
      </w:r>
    </w:p>
    <w:p w14:paraId="0F8EA71F">
      <w:pPr>
        <w:rPr>
          <w:rFonts w:hint="default" w:ascii="Times New Roman" w:hAnsi="Times New Roman" w:cs="Times New Roman"/>
          <w:sz w:val="26"/>
          <w:szCs w:val="26"/>
        </w:rPr>
      </w:pPr>
      <w:r>
        <w:rPr>
          <w:rFonts w:hint="default" w:ascii="Times New Roman" w:hAnsi="Times New Roman" w:cs="Times New Roman"/>
          <w:sz w:val="26"/>
          <w:szCs w:val="26"/>
        </w:rPr>
        <w:t>- Nhân viên chấm công thông qua các phương thức:</w:t>
      </w:r>
    </w:p>
    <w:p w14:paraId="4927120F">
      <w:pPr>
        <w:rPr>
          <w:rFonts w:hint="default" w:ascii="Times New Roman" w:hAnsi="Times New Roman" w:cs="Times New Roman"/>
          <w:sz w:val="26"/>
          <w:szCs w:val="26"/>
        </w:rPr>
      </w:pPr>
      <w:r>
        <w:rPr>
          <w:rFonts w:hint="default" w:ascii="Times New Roman" w:hAnsi="Times New Roman" w:cs="Times New Roman"/>
          <w:sz w:val="26"/>
          <w:szCs w:val="26"/>
        </w:rPr>
        <w:t xml:space="preserve">  + Quét mã QR tại văn phòng.</w:t>
      </w:r>
    </w:p>
    <w:p w14:paraId="4E54F6AC">
      <w:pPr>
        <w:rPr>
          <w:rFonts w:hint="default" w:ascii="Times New Roman" w:hAnsi="Times New Roman" w:cs="Times New Roman"/>
          <w:sz w:val="26"/>
          <w:szCs w:val="26"/>
        </w:rPr>
      </w:pPr>
      <w:r>
        <w:rPr>
          <w:rFonts w:hint="default" w:ascii="Times New Roman" w:hAnsi="Times New Roman" w:cs="Times New Roman"/>
          <w:sz w:val="26"/>
          <w:szCs w:val="26"/>
        </w:rPr>
        <w:t xml:space="preserve">  + Đăng nhập vào hệ thống để xác nhận thời gian vào/ra (đối với làm việc từ xa).</w:t>
      </w:r>
    </w:p>
    <w:p w14:paraId="6EC9B78E">
      <w:pPr>
        <w:rPr>
          <w:rFonts w:hint="default" w:ascii="Times New Roman" w:hAnsi="Times New Roman" w:cs="Times New Roman"/>
          <w:sz w:val="26"/>
          <w:szCs w:val="26"/>
        </w:rPr>
      </w:pPr>
      <w:r>
        <w:rPr>
          <w:rFonts w:hint="default" w:ascii="Times New Roman" w:hAnsi="Times New Roman" w:cs="Times New Roman"/>
          <w:sz w:val="26"/>
          <w:szCs w:val="26"/>
        </w:rPr>
        <w:t xml:space="preserve">  + Tích hợp máy chấm công vân tay/thẻ từ.</w:t>
      </w:r>
    </w:p>
    <w:p w14:paraId="61F0722F">
      <w:pPr>
        <w:ind w:firstLine="130" w:firstLineChars="50"/>
        <w:rPr>
          <w:rFonts w:hint="default" w:ascii="Times New Roman" w:hAnsi="Times New Roman" w:cs="Times New Roman"/>
          <w:sz w:val="26"/>
          <w:szCs w:val="26"/>
        </w:rPr>
      </w:pPr>
      <w:r>
        <w:rPr>
          <w:rFonts w:hint="default" w:ascii="Times New Roman" w:hAnsi="Times New Roman" w:cs="Times New Roman"/>
          <w:sz w:val="26"/>
          <w:szCs w:val="26"/>
        </w:rPr>
        <w:t>+ Theo hiệu suất công việc: Hệ thống hỗ trợ ghi nhận chấm công dựa trên kết quả đầu ra thực tế, phù hợp cho nhân viên hoạt động linh động</w:t>
      </w:r>
    </w:p>
    <w:p w14:paraId="30B99C68">
      <w:pPr>
        <w:rPr>
          <w:rFonts w:hint="default" w:ascii="Times New Roman" w:hAnsi="Times New Roman" w:cs="Times New Roman"/>
          <w:sz w:val="26"/>
          <w:szCs w:val="26"/>
        </w:rPr>
      </w:pPr>
      <w:r>
        <w:rPr>
          <w:rFonts w:hint="default" w:ascii="Times New Roman" w:hAnsi="Times New Roman" w:cs="Times New Roman"/>
          <w:sz w:val="26"/>
          <w:szCs w:val="26"/>
        </w:rPr>
        <w:t>- Dữ liệu chấm công được ghi nhận theo từng ngày với các thông tin:</w:t>
      </w:r>
    </w:p>
    <w:p w14:paraId="3FF81535">
      <w:pPr>
        <w:rPr>
          <w:rFonts w:hint="default" w:ascii="Times New Roman" w:hAnsi="Times New Roman" w:cs="Times New Roman"/>
          <w:sz w:val="26"/>
          <w:szCs w:val="26"/>
        </w:rPr>
      </w:pPr>
      <w:r>
        <w:rPr>
          <w:rFonts w:hint="default" w:ascii="Times New Roman" w:hAnsi="Times New Roman" w:cs="Times New Roman"/>
          <w:sz w:val="26"/>
          <w:szCs w:val="26"/>
        </w:rPr>
        <w:t xml:space="preserve">  + Thời gian vào - ra.</w:t>
      </w:r>
    </w:p>
    <w:p w14:paraId="3E72E509">
      <w:pPr>
        <w:rPr>
          <w:rFonts w:hint="default" w:ascii="Times New Roman" w:hAnsi="Times New Roman" w:cs="Times New Roman"/>
          <w:sz w:val="26"/>
          <w:szCs w:val="26"/>
        </w:rPr>
      </w:pPr>
      <w:r>
        <w:rPr>
          <w:rFonts w:hint="default" w:ascii="Times New Roman" w:hAnsi="Times New Roman" w:cs="Times New Roman"/>
          <w:sz w:val="26"/>
          <w:szCs w:val="26"/>
        </w:rPr>
        <w:t xml:space="preserve">  + Số giờ làm việc thực tế.</w:t>
      </w:r>
    </w:p>
    <w:p w14:paraId="14757A38">
      <w:pPr>
        <w:rPr>
          <w:rFonts w:hint="default" w:ascii="Times New Roman" w:hAnsi="Times New Roman" w:cs="Times New Roman"/>
          <w:sz w:val="26"/>
          <w:szCs w:val="26"/>
        </w:rPr>
      </w:pPr>
      <w:r>
        <w:rPr>
          <w:rFonts w:hint="default" w:ascii="Times New Roman" w:hAnsi="Times New Roman" w:cs="Times New Roman"/>
          <w:sz w:val="26"/>
          <w:szCs w:val="26"/>
        </w:rPr>
        <w:t xml:space="preserve">  + Trạng thái: đúng giờ, đi trễ, về sớm, vắng mặt, có phép, không phép.</w:t>
      </w:r>
    </w:p>
    <w:p w14:paraId="4025DF19">
      <w:pPr>
        <w:ind w:firstLine="130" w:firstLineChars="50"/>
        <w:rPr>
          <w:rFonts w:hint="default" w:ascii="Times New Roman" w:hAnsi="Times New Roman" w:cs="Times New Roman"/>
          <w:sz w:val="26"/>
          <w:szCs w:val="26"/>
        </w:rPr>
      </w:pPr>
      <w:r>
        <w:rPr>
          <w:rFonts w:hint="default" w:ascii="Times New Roman" w:hAnsi="Times New Roman" w:cs="Times New Roman"/>
          <w:sz w:val="26"/>
          <w:szCs w:val="26"/>
        </w:rPr>
        <w:t>+ Sản phẩm đã chào hàng: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Nhân viên khai báo số sản phẩm đã giới thiệu với khách, kèm ảnh, thông tin khách hàng, thời gian. Hệ thống quy đổi về </w:t>
      </w:r>
      <w:r>
        <w:rPr>
          <w:rFonts w:hint="default" w:ascii="Times New Roman" w:hAnsi="Times New Roman" w:cs="Times New Roman"/>
          <w:sz w:val="26"/>
          <w:szCs w:val="26"/>
          <w:lang w:val="vi-VN"/>
        </w:rPr>
        <w:t>KPI</w:t>
      </w:r>
      <w:r>
        <w:rPr>
          <w:rFonts w:hint="default" w:ascii="Times New Roman" w:hAnsi="Times New Roman" w:cs="Times New Roman"/>
          <w:sz w:val="26"/>
          <w:szCs w:val="26"/>
        </w:rPr>
        <w:t>.</w:t>
      </w:r>
    </w:p>
    <w:p w14:paraId="4A04927A">
      <w:pPr>
        <w:ind w:firstLine="130" w:firstLineChars="50"/>
        <w:rPr>
          <w:rFonts w:hint="default" w:ascii="Times New Roman" w:hAnsi="Times New Roman" w:cs="Times New Roman"/>
          <w:sz w:val="26"/>
          <w:szCs w:val="26"/>
        </w:rPr>
      </w:pPr>
      <w:r>
        <w:rPr>
          <w:rFonts w:hint="default" w:ascii="Times New Roman" w:hAnsi="Times New Roman" w:cs="Times New Roman"/>
          <w:sz w:val="26"/>
          <w:szCs w:val="26"/>
        </w:rPr>
        <w:t>+ Hợp đồng ký kết hoặc đơn hàng thành công: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tự động ghi nhận mỗi lần ký hợp đồng, tạo đơn thành công, và quy đổi sang KPI.</w:t>
      </w:r>
    </w:p>
    <w:p w14:paraId="785F9893">
      <w:pPr>
        <w:ind w:firstLine="130" w:firstLineChars="50"/>
        <w:rPr>
          <w:rFonts w:hint="default" w:ascii="Times New Roman" w:hAnsi="Times New Roman" w:cs="Times New Roman"/>
          <w:sz w:val="26"/>
          <w:szCs w:val="26"/>
        </w:rPr>
      </w:pPr>
      <w:r>
        <w:rPr>
          <w:rFonts w:hint="default" w:ascii="Times New Roman" w:hAnsi="Times New Roman" w:cs="Times New Roman"/>
          <w:sz w:val="26"/>
          <w:szCs w:val="26"/>
        </w:rPr>
        <w:t>+ Tương tác chăm sóc khách hàng/đối tác:</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Ghi nhận các hoạt động như gửi báo giá, khảo sát nhu cầu, gọi điện chăm sóc… có kèm thời gian và kết quả cụ thể.</w:t>
      </w:r>
    </w:p>
    <w:p w14:paraId="2AED764D">
      <w:pPr>
        <w:rPr>
          <w:rFonts w:hint="default" w:ascii="Times New Roman" w:hAnsi="Times New Roman" w:cs="Times New Roman"/>
          <w:sz w:val="26"/>
          <w:szCs w:val="26"/>
        </w:rPr>
      </w:pPr>
      <w:r>
        <w:rPr>
          <w:rFonts w:hint="default" w:ascii="Times New Roman" w:hAnsi="Times New Roman" w:cs="Times New Roman"/>
          <w:sz w:val="26"/>
          <w:szCs w:val="26"/>
        </w:rPr>
        <w:t>- Quản lý có thể theo dõi tổng hợp công theo từng tuần/tháng cho mỗi nhân viên.</w:t>
      </w:r>
    </w:p>
    <w:p w14:paraId="2C994321">
      <w:pPr>
        <w:outlineLvl w:val="2"/>
        <w:rPr>
          <w:rFonts w:hint="default" w:ascii="Times New Roman" w:hAnsi="Times New Roman" w:cs="Times New Roman"/>
          <w:b/>
          <w:bCs/>
          <w:sz w:val="26"/>
          <w:szCs w:val="26"/>
        </w:rPr>
      </w:pPr>
      <w:bookmarkStart w:id="13" w:name="_Toc19722"/>
      <w:r>
        <w:rPr>
          <w:rFonts w:hint="default" w:ascii="Times New Roman" w:hAnsi="Times New Roman" w:cs="Times New Roman"/>
          <w:b/>
          <w:bCs/>
          <w:sz w:val="26"/>
          <w:szCs w:val="26"/>
        </w:rPr>
        <w:t>2.</w:t>
      </w:r>
      <w:r>
        <w:rPr>
          <w:rFonts w:hint="default" w:ascii="Times New Roman" w:hAnsi="Times New Roman" w:cs="Times New Roman"/>
          <w:b/>
          <w:bCs/>
          <w:sz w:val="26"/>
          <w:szCs w:val="26"/>
          <w:lang w:val="vi-VN"/>
        </w:rPr>
        <w:t>3</w:t>
      </w:r>
      <w:r>
        <w:rPr>
          <w:rFonts w:hint="default" w:ascii="Times New Roman" w:hAnsi="Times New Roman" w:cs="Times New Roman"/>
          <w:b/>
          <w:bCs/>
          <w:sz w:val="26"/>
          <w:szCs w:val="26"/>
        </w:rPr>
        <w:t>. Báo cáo và đánh giá nhân sự</w:t>
      </w:r>
      <w:bookmarkEnd w:id="13"/>
    </w:p>
    <w:p w14:paraId="10D6A91E">
      <w:pPr>
        <w:rPr>
          <w:rFonts w:hint="default" w:ascii="Times New Roman" w:hAnsi="Times New Roman" w:cs="Times New Roman"/>
          <w:sz w:val="26"/>
          <w:szCs w:val="26"/>
        </w:rPr>
      </w:pPr>
      <w:r>
        <w:rPr>
          <w:rFonts w:hint="default" w:ascii="Times New Roman" w:hAnsi="Times New Roman" w:cs="Times New Roman"/>
          <w:sz w:val="26"/>
          <w:szCs w:val="26"/>
        </w:rPr>
        <w:t>- Hệ thống cung cấp các báo cáo định kỳ về:</w:t>
      </w:r>
    </w:p>
    <w:p w14:paraId="497B1A51">
      <w:pPr>
        <w:rPr>
          <w:rFonts w:hint="default" w:ascii="Times New Roman" w:hAnsi="Times New Roman" w:cs="Times New Roman"/>
          <w:sz w:val="26"/>
          <w:szCs w:val="26"/>
        </w:rPr>
      </w:pPr>
      <w:r>
        <w:rPr>
          <w:rFonts w:hint="default" w:ascii="Times New Roman" w:hAnsi="Times New Roman" w:cs="Times New Roman"/>
          <w:sz w:val="26"/>
          <w:szCs w:val="26"/>
        </w:rPr>
        <w:t xml:space="preserve">  + Số lượng nhân sự theo từng phòng ban, tỉ lệ biến động nhân sự.</w:t>
      </w:r>
    </w:p>
    <w:p w14:paraId="100CCC8C">
      <w:pPr>
        <w:rPr>
          <w:rFonts w:hint="default" w:ascii="Times New Roman" w:hAnsi="Times New Roman" w:cs="Times New Roman"/>
          <w:sz w:val="26"/>
          <w:szCs w:val="26"/>
        </w:rPr>
      </w:pPr>
      <w:r>
        <w:rPr>
          <w:rFonts w:hint="default" w:ascii="Times New Roman" w:hAnsi="Times New Roman" w:cs="Times New Roman"/>
          <w:sz w:val="26"/>
          <w:szCs w:val="26"/>
        </w:rPr>
        <w:t xml:space="preserve">  + Tình hình đi làm, nghỉ phép, đi trễ/về sớm.</w:t>
      </w:r>
    </w:p>
    <w:p w14:paraId="311E9947">
      <w:pPr>
        <w:rPr>
          <w:rFonts w:hint="default" w:ascii="Times New Roman" w:hAnsi="Times New Roman" w:cs="Times New Roman"/>
          <w:sz w:val="26"/>
          <w:szCs w:val="26"/>
        </w:rPr>
      </w:pPr>
      <w:r>
        <w:rPr>
          <w:rFonts w:hint="default" w:ascii="Times New Roman" w:hAnsi="Times New Roman" w:cs="Times New Roman"/>
          <w:sz w:val="26"/>
          <w:szCs w:val="26"/>
        </w:rPr>
        <w:t xml:space="preserve">  + Hiệu suất làm việc (kết hợp từ các chỉ tiêu đánh giá).</w:t>
      </w:r>
    </w:p>
    <w:p w14:paraId="6AFBA49D">
      <w:pPr>
        <w:rPr>
          <w:rFonts w:hint="default" w:ascii="Times New Roman" w:hAnsi="Times New Roman" w:cs="Times New Roman"/>
          <w:sz w:val="26"/>
          <w:szCs w:val="26"/>
        </w:rPr>
      </w:pPr>
      <w:r>
        <w:rPr>
          <w:rFonts w:hint="default" w:ascii="Times New Roman" w:hAnsi="Times New Roman" w:cs="Times New Roman"/>
          <w:sz w:val="26"/>
          <w:szCs w:val="26"/>
        </w:rPr>
        <w:t>- Hỗ trợ đánh giá nhân viên theo chu kỳ (tháng, quý, năm):</w:t>
      </w:r>
    </w:p>
    <w:p w14:paraId="1B8420D8">
      <w:pPr>
        <w:rPr>
          <w:rFonts w:hint="default" w:ascii="Times New Roman" w:hAnsi="Times New Roman" w:cs="Times New Roman"/>
          <w:sz w:val="26"/>
          <w:szCs w:val="26"/>
        </w:rPr>
      </w:pPr>
      <w:r>
        <w:rPr>
          <w:rFonts w:hint="default" w:ascii="Times New Roman" w:hAnsi="Times New Roman" w:cs="Times New Roman"/>
          <w:sz w:val="26"/>
          <w:szCs w:val="26"/>
        </w:rPr>
        <w:t xml:space="preserve">  + Quản lý điền biểu mẫu đánh giá theo tiêu chí (năng lực, thái độ, kết quả công việc).</w:t>
      </w:r>
    </w:p>
    <w:p w14:paraId="623BB79E">
      <w:pPr>
        <w:rPr>
          <w:rFonts w:hint="default" w:ascii="Times New Roman" w:hAnsi="Times New Roman" w:cs="Times New Roman"/>
          <w:sz w:val="26"/>
          <w:szCs w:val="26"/>
        </w:rPr>
      </w:pPr>
      <w:r>
        <w:rPr>
          <w:rFonts w:hint="default" w:ascii="Times New Roman" w:hAnsi="Times New Roman" w:cs="Times New Roman"/>
          <w:sz w:val="26"/>
          <w:szCs w:val="26"/>
        </w:rPr>
        <w:t xml:space="preserve">  + Ghi nhận kết quả và lưu vào hồ sơ nhân viên.</w:t>
      </w:r>
    </w:p>
    <w:p w14:paraId="68ABC75D">
      <w:pPr>
        <w:rPr>
          <w:rFonts w:hint="default" w:ascii="Times New Roman" w:hAnsi="Times New Roman" w:cs="Times New Roman"/>
          <w:sz w:val="26"/>
          <w:szCs w:val="26"/>
        </w:rPr>
      </w:pPr>
    </w:p>
    <w:p w14:paraId="7DB7B651">
      <w:pPr>
        <w:numPr>
          <w:ilvl w:val="0"/>
          <w:numId w:val="11"/>
        </w:numPr>
        <w:ind w:left="0" w:leftChars="0" w:firstLine="0" w:firstLineChars="0"/>
        <w:outlineLvl w:val="1"/>
        <w:rPr>
          <w:rFonts w:hint="default" w:ascii="Times New Roman" w:hAnsi="Times New Roman" w:cs="Times New Roman"/>
          <w:b/>
          <w:bCs/>
          <w:sz w:val="26"/>
          <w:szCs w:val="26"/>
        </w:rPr>
      </w:pPr>
      <w:bookmarkStart w:id="14" w:name="_Toc18328"/>
      <w:r>
        <w:rPr>
          <w:rFonts w:hint="default" w:ascii="Times New Roman" w:hAnsi="Times New Roman" w:cs="Times New Roman"/>
          <w:b/>
          <w:bCs/>
          <w:sz w:val="26"/>
          <w:szCs w:val="26"/>
        </w:rPr>
        <w:t>Khen thưởng và kỹ luật</w:t>
      </w:r>
      <w:bookmarkEnd w:id="14"/>
    </w:p>
    <w:p w14:paraId="2225486D">
      <w:pPr>
        <w:outlineLvl w:val="2"/>
        <w:rPr>
          <w:rFonts w:hint="default" w:ascii="Times New Roman" w:hAnsi="Times New Roman" w:cs="Times New Roman"/>
          <w:b/>
          <w:bCs/>
          <w:sz w:val="26"/>
          <w:szCs w:val="26"/>
        </w:rPr>
      </w:pPr>
      <w:bookmarkStart w:id="15" w:name="_Toc10386"/>
      <w:r>
        <w:rPr>
          <w:rFonts w:hint="default" w:ascii="Times New Roman" w:hAnsi="Times New Roman" w:cs="Times New Roman"/>
          <w:b/>
          <w:bCs/>
          <w:sz w:val="26"/>
          <w:szCs w:val="26"/>
        </w:rPr>
        <w:t>3.1. Quản lý khen thưởng</w:t>
      </w:r>
      <w:bookmarkEnd w:id="15"/>
    </w:p>
    <w:p w14:paraId="54B7EED0">
      <w:pPr>
        <w:rPr>
          <w:rFonts w:hint="default" w:ascii="Times New Roman" w:hAnsi="Times New Roman" w:cs="Times New Roman"/>
          <w:sz w:val="26"/>
          <w:szCs w:val="26"/>
        </w:rPr>
      </w:pPr>
      <w:r>
        <w:rPr>
          <w:rFonts w:hint="default" w:ascii="Times New Roman" w:hAnsi="Times New Roman" w:cs="Times New Roman"/>
          <w:sz w:val="26"/>
          <w:szCs w:val="26"/>
        </w:rPr>
        <w:t>Ghi nhận, lưu trữ và minh bạch hóa các quyết định khen thưởng nhằm động viên, khuyến khích nhân viên.</w:t>
      </w:r>
    </w:p>
    <w:p w14:paraId="2786CF5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hỗ trợ:</w:t>
      </w:r>
    </w:p>
    <w:p w14:paraId="30AE1FB7">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Ghi nhận các hình thức khen thưởng: tiền mặt, quà tặng, thư khen, tăng lương sớm, vinh danh.</w:t>
      </w:r>
    </w:p>
    <w:p w14:paraId="358FF5D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Lý do khen thưởng: đạt thành tích xuất sắc, vượt KPI, ý tưởng cải tiến, hỗ trợ đồng nghiệp, đóng góp nổi bật.</w:t>
      </w:r>
    </w:p>
    <w:p w14:paraId="42C24379">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Đính kèm quyết định khen thưởng và bằng chứng liên quan (file quyết định, ảnh, video... nếu có).</w:t>
      </w:r>
    </w:p>
    <w:p w14:paraId="3CCCFE5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Liên kết với hồ sơ nhân viên để lưu lại quá trình khen thưởng.</w:t>
      </w:r>
    </w:p>
    <w:p w14:paraId="2B1E68DC">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Thông báo:</w:t>
      </w:r>
    </w:p>
    <w:p w14:paraId="0D342551">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tự động gửi thông báo đến nhân viên được khen thưởng.</w:t>
      </w:r>
    </w:p>
    <w:p w14:paraId="01BE3B63">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Có thể lựa chọn công khai bảng vinh danh trên cổng nội bộ công ty.</w:t>
      </w:r>
    </w:p>
    <w:p w14:paraId="4A328DED">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Thống kê:</w:t>
      </w:r>
    </w:p>
    <w:p w14:paraId="6014BF01">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Báo cáo số lượt và loại khen thưởng theo cá nhân, phòng ban, thời gian.</w:t>
      </w:r>
    </w:p>
    <w:p w14:paraId="5E32BDDD">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Thống kê tỷ lệ nhân viên được khen thưởng theo kỳ (tháng, quý, năm).</w:t>
      </w:r>
    </w:p>
    <w:p w14:paraId="28FD1543">
      <w:pPr>
        <w:outlineLvl w:val="2"/>
        <w:rPr>
          <w:rFonts w:hint="default" w:ascii="Times New Roman" w:hAnsi="Times New Roman" w:cs="Times New Roman"/>
          <w:b/>
          <w:bCs/>
          <w:sz w:val="26"/>
          <w:szCs w:val="26"/>
        </w:rPr>
      </w:pPr>
      <w:bookmarkStart w:id="16" w:name="_Toc3113"/>
      <w:r>
        <w:rPr>
          <w:rFonts w:hint="default" w:ascii="Times New Roman" w:hAnsi="Times New Roman" w:cs="Times New Roman"/>
          <w:b/>
          <w:bCs/>
          <w:sz w:val="26"/>
          <w:szCs w:val="26"/>
        </w:rPr>
        <w:t>3.2. Quản lý kỷ luật</w:t>
      </w:r>
      <w:bookmarkEnd w:id="16"/>
    </w:p>
    <w:p w14:paraId="04B5183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Ghi nhận các hành vi vi phạm quy định, đảm bảo tính minh bạch và công bằng trong xử lý kỷ luật.</w:t>
      </w:r>
    </w:p>
    <w:p w14:paraId="66FB407B">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hỗ trợ:</w:t>
      </w:r>
    </w:p>
    <w:p w14:paraId="31788218">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Ghi nhận các hình thức kỷ luật: nhắc nhở, khiển trách, trừ lương, đình chỉ, buộc thôi việc.</w:t>
      </w:r>
    </w:p>
    <w:p w14:paraId="36325E9A">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Nội dung vi phạm: đi trễ nhiều lần, nghỉ không phép, vi phạm nội quy, gây thiệt hại tài sản, không hoàn thành công việc,...</w:t>
      </w:r>
    </w:p>
    <w:p w14:paraId="2B6E0F6C">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Quy trình xử lý kỷ luật: nhân viên giải trình → cấp quản lý xét duyệt → quyết định kỷ luật → cập nhật lên hệ thống.</w:t>
      </w:r>
    </w:p>
    <w:p w14:paraId="4E32271C">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Đính kèm bằng chứng: bản tường trình, biên bản họp, ảnh, video, chứng từ liên quan.</w:t>
      </w:r>
    </w:p>
    <w:p w14:paraId="0F457DC1">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Quyền riêng tư:</w:t>
      </w:r>
    </w:p>
    <w:p w14:paraId="0BB794E1">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Thông tin kỷ luật chỉ hiển thị cho nhân viên liên quan và các cấp quản lý có thẩm quyền.</w:t>
      </w:r>
    </w:p>
    <w:p w14:paraId="59EE9DAF">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Tích hợp với đánh giá nhân sự:</w:t>
      </w:r>
    </w:p>
    <w:p w14:paraId="2EE82B0D">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Mỗi hình thức kỷ luật đều được quy đổi thành điểm trừ trong hệ thống đánh giá năng lực.</w:t>
      </w:r>
    </w:p>
    <w:p w14:paraId="03DC415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Báo cáo:</w:t>
      </w:r>
    </w:p>
    <w:p w14:paraId="287F2FD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Danh sách nhân viên bị kỷ luật theo phòng ban, loại vi phạm, hình thức xử lý.</w:t>
      </w:r>
    </w:p>
    <w:p w14:paraId="0C427B01">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Tỷ lệ vi phạm theo thời gian, để phục vụ cải thiện môi trường làm việc.</w:t>
      </w:r>
    </w:p>
    <w:p w14:paraId="436CE894">
      <w:pPr>
        <w:rPr>
          <w:rFonts w:hint="default" w:ascii="Times New Roman" w:hAnsi="Times New Roman" w:cs="Times New Roman"/>
          <w:sz w:val="26"/>
          <w:szCs w:val="26"/>
        </w:rPr>
      </w:pPr>
    </w:p>
    <w:p w14:paraId="4C754827">
      <w:pPr>
        <w:numPr>
          <w:ilvl w:val="0"/>
          <w:numId w:val="11"/>
        </w:numPr>
        <w:ind w:left="0" w:leftChars="0" w:firstLine="0" w:firstLineChars="0"/>
        <w:outlineLvl w:val="1"/>
        <w:rPr>
          <w:rFonts w:hint="default" w:ascii="Times New Roman" w:hAnsi="Times New Roman" w:cs="Times New Roman"/>
          <w:b/>
          <w:bCs/>
          <w:sz w:val="26"/>
          <w:szCs w:val="26"/>
        </w:rPr>
      </w:pPr>
      <w:bookmarkStart w:id="17" w:name="_Toc9345"/>
      <w:r>
        <w:rPr>
          <w:rFonts w:hint="default" w:ascii="Times New Roman" w:hAnsi="Times New Roman" w:cs="Times New Roman"/>
          <w:b/>
          <w:bCs/>
          <w:sz w:val="26"/>
          <w:szCs w:val="26"/>
        </w:rPr>
        <w:t>Quản lý tài chính, kế toán</w:t>
      </w:r>
      <w:bookmarkEnd w:id="17"/>
    </w:p>
    <w:p w14:paraId="4210BAEB">
      <w:pPr>
        <w:outlineLvl w:val="2"/>
        <w:rPr>
          <w:rFonts w:hint="default" w:ascii="Times New Roman" w:hAnsi="Times New Roman" w:cs="Times New Roman"/>
          <w:b/>
          <w:bCs/>
          <w:sz w:val="26"/>
          <w:szCs w:val="26"/>
        </w:rPr>
      </w:pPr>
      <w:bookmarkStart w:id="18" w:name="_Toc19982"/>
      <w:r>
        <w:rPr>
          <w:rFonts w:hint="default" w:ascii="Times New Roman" w:hAnsi="Times New Roman" w:cs="Times New Roman"/>
          <w:b/>
          <w:bCs/>
          <w:sz w:val="26"/>
          <w:szCs w:val="26"/>
        </w:rPr>
        <w:t>4.1. Quản lý thu – chi</w:t>
      </w:r>
      <w:bookmarkEnd w:id="18"/>
    </w:p>
    <w:p w14:paraId="2C7E4370">
      <w:pPr>
        <w:rPr>
          <w:rFonts w:hint="default" w:ascii="Times New Roman" w:hAnsi="Times New Roman" w:cs="Times New Roman"/>
          <w:sz w:val="26"/>
          <w:szCs w:val="26"/>
        </w:rPr>
      </w:pPr>
      <w:r>
        <w:rPr>
          <w:rFonts w:hint="default" w:ascii="Times New Roman" w:hAnsi="Times New Roman" w:cs="Times New Roman"/>
          <w:sz w:val="26"/>
          <w:szCs w:val="26"/>
        </w:rPr>
        <w:t>Ghi nhận và theo dõi toàn bộ các khoản thu và chi của doanh nghiệp theo thời gian thực.</w:t>
      </w:r>
    </w:p>
    <w:p w14:paraId="5228CBBF">
      <w:pPr>
        <w:rPr>
          <w:rFonts w:hint="default" w:ascii="Times New Roman" w:hAnsi="Times New Roman" w:cs="Times New Roman"/>
          <w:sz w:val="26"/>
          <w:szCs w:val="26"/>
        </w:rPr>
      </w:pPr>
      <w:r>
        <w:rPr>
          <w:rFonts w:hint="default" w:ascii="Times New Roman" w:hAnsi="Times New Roman" w:cs="Times New Roman"/>
          <w:sz w:val="26"/>
          <w:szCs w:val="26"/>
        </w:rPr>
        <w:t>- Chức năng hệ thống:</w:t>
      </w:r>
    </w:p>
    <w:p w14:paraId="7088BC26">
      <w:pPr>
        <w:rPr>
          <w:rFonts w:hint="default" w:ascii="Times New Roman" w:hAnsi="Times New Roman" w:cs="Times New Roman"/>
          <w:sz w:val="26"/>
          <w:szCs w:val="26"/>
        </w:rPr>
      </w:pPr>
      <w:r>
        <w:rPr>
          <w:rFonts w:hint="default" w:ascii="Times New Roman" w:hAnsi="Times New Roman" w:cs="Times New Roman"/>
          <w:sz w:val="26"/>
          <w:szCs w:val="26"/>
        </w:rPr>
        <w:t xml:space="preserve">  + Ghi nhận chi tiết các khoản thu: bán hàng, hợp đồng dịch vụ, hoàn ứng, thanh toán công nợ,...</w:t>
      </w:r>
    </w:p>
    <w:p w14:paraId="3A51B1F4">
      <w:pPr>
        <w:rPr>
          <w:rFonts w:hint="default" w:ascii="Times New Roman" w:hAnsi="Times New Roman" w:cs="Times New Roman"/>
          <w:sz w:val="26"/>
          <w:szCs w:val="26"/>
        </w:rPr>
      </w:pPr>
      <w:r>
        <w:rPr>
          <w:rFonts w:hint="default" w:ascii="Times New Roman" w:hAnsi="Times New Roman" w:cs="Times New Roman"/>
          <w:sz w:val="26"/>
          <w:szCs w:val="26"/>
        </w:rPr>
        <w:t xml:space="preserve">  + Ghi nhận chi tiết các khoản chi: mua hàng, trả lương, thanh toán hóa đơn, chi phí văn phòng, chi ngoài dự toán,...</w:t>
      </w:r>
    </w:p>
    <w:p w14:paraId="0049378D">
      <w:pPr>
        <w:rPr>
          <w:rFonts w:hint="default" w:ascii="Times New Roman" w:hAnsi="Times New Roman" w:cs="Times New Roman"/>
          <w:sz w:val="26"/>
          <w:szCs w:val="26"/>
        </w:rPr>
      </w:pPr>
      <w:r>
        <w:rPr>
          <w:rFonts w:hint="default" w:ascii="Times New Roman" w:hAnsi="Times New Roman" w:cs="Times New Roman"/>
          <w:sz w:val="26"/>
          <w:szCs w:val="26"/>
        </w:rPr>
        <w:t xml:space="preserve">  + Mỗi khoản thu/chi đều có:</w:t>
      </w:r>
    </w:p>
    <w:p w14:paraId="0A3504CF">
      <w:pPr>
        <w:rPr>
          <w:rFonts w:hint="default" w:ascii="Times New Roman" w:hAnsi="Times New Roman" w:cs="Times New Roman"/>
          <w:sz w:val="26"/>
          <w:szCs w:val="26"/>
        </w:rPr>
      </w:pPr>
      <w:r>
        <w:rPr>
          <w:rFonts w:hint="default" w:ascii="Times New Roman" w:hAnsi="Times New Roman" w:cs="Times New Roman"/>
          <w:sz w:val="26"/>
          <w:szCs w:val="26"/>
        </w:rPr>
        <w:t xml:space="preserve">    - Ngày thực hiện.</w:t>
      </w:r>
    </w:p>
    <w:p w14:paraId="5362A41C">
      <w:pPr>
        <w:rPr>
          <w:rFonts w:hint="default" w:ascii="Times New Roman" w:hAnsi="Times New Roman" w:cs="Times New Roman"/>
          <w:sz w:val="26"/>
          <w:szCs w:val="26"/>
        </w:rPr>
      </w:pPr>
      <w:r>
        <w:rPr>
          <w:rFonts w:hint="default" w:ascii="Times New Roman" w:hAnsi="Times New Roman" w:cs="Times New Roman"/>
          <w:sz w:val="26"/>
          <w:szCs w:val="26"/>
        </w:rPr>
        <w:t xml:space="preserve">    - Số tiền.</w:t>
      </w:r>
    </w:p>
    <w:p w14:paraId="39BC8FB9">
      <w:pPr>
        <w:rPr>
          <w:rFonts w:hint="default" w:ascii="Times New Roman" w:hAnsi="Times New Roman" w:cs="Times New Roman"/>
          <w:sz w:val="26"/>
          <w:szCs w:val="26"/>
        </w:rPr>
      </w:pPr>
      <w:r>
        <w:rPr>
          <w:rFonts w:hint="default" w:ascii="Times New Roman" w:hAnsi="Times New Roman" w:cs="Times New Roman"/>
          <w:sz w:val="26"/>
          <w:szCs w:val="26"/>
        </w:rPr>
        <w:t xml:space="preserve">    - Hạng mục tài chính.</w:t>
      </w:r>
    </w:p>
    <w:p w14:paraId="22A73C3C">
      <w:pPr>
        <w:rPr>
          <w:rFonts w:hint="default" w:ascii="Times New Roman" w:hAnsi="Times New Roman" w:cs="Times New Roman"/>
          <w:sz w:val="26"/>
          <w:szCs w:val="26"/>
        </w:rPr>
      </w:pPr>
      <w:r>
        <w:rPr>
          <w:rFonts w:hint="default" w:ascii="Times New Roman" w:hAnsi="Times New Roman" w:cs="Times New Roman"/>
          <w:sz w:val="26"/>
          <w:szCs w:val="26"/>
        </w:rPr>
        <w:t xml:space="preserve">    - Bên liên quan (đối tác, khách hàng, nhà cung cấp).</w:t>
      </w:r>
    </w:p>
    <w:p w14:paraId="753879F7">
      <w:pPr>
        <w:rPr>
          <w:rFonts w:hint="default" w:ascii="Times New Roman" w:hAnsi="Times New Roman" w:cs="Times New Roman"/>
          <w:sz w:val="26"/>
          <w:szCs w:val="26"/>
        </w:rPr>
      </w:pPr>
      <w:r>
        <w:rPr>
          <w:rFonts w:hint="default" w:ascii="Times New Roman" w:hAnsi="Times New Roman" w:cs="Times New Roman"/>
          <w:sz w:val="26"/>
          <w:szCs w:val="26"/>
        </w:rPr>
        <w:t xml:space="preserve">    - File đính kèm chứng từ/hóa đơn.</w:t>
      </w:r>
    </w:p>
    <w:p w14:paraId="6C7D408D">
      <w:pPr>
        <w:rPr>
          <w:rFonts w:hint="default" w:ascii="Times New Roman" w:hAnsi="Times New Roman" w:cs="Times New Roman"/>
          <w:sz w:val="26"/>
          <w:szCs w:val="26"/>
        </w:rPr>
      </w:pPr>
      <w:r>
        <w:rPr>
          <w:rFonts w:hint="default" w:ascii="Times New Roman" w:hAnsi="Times New Roman" w:cs="Times New Roman"/>
          <w:sz w:val="26"/>
          <w:szCs w:val="26"/>
        </w:rPr>
        <w:t>- Tổng hợp theo kỳ (ngày/tuần/tháng/năm) để phục vụ đối chiếu và kiểm soát ngân sách.</w:t>
      </w:r>
    </w:p>
    <w:p w14:paraId="376854CF">
      <w:pPr>
        <w:outlineLvl w:val="2"/>
        <w:rPr>
          <w:rFonts w:hint="default" w:ascii="Times New Roman" w:hAnsi="Times New Roman" w:cs="Times New Roman"/>
          <w:b/>
          <w:bCs/>
          <w:sz w:val="26"/>
          <w:szCs w:val="26"/>
        </w:rPr>
      </w:pPr>
      <w:bookmarkStart w:id="19" w:name="_Toc1496"/>
      <w:r>
        <w:rPr>
          <w:rFonts w:hint="default" w:ascii="Times New Roman" w:hAnsi="Times New Roman" w:cs="Times New Roman"/>
          <w:b/>
          <w:bCs/>
          <w:sz w:val="26"/>
          <w:szCs w:val="26"/>
        </w:rPr>
        <w:t>4.2. Quản lý công nợ</w:t>
      </w:r>
      <w:bookmarkEnd w:id="19"/>
    </w:p>
    <w:p w14:paraId="4A0DD0F8">
      <w:pPr>
        <w:rPr>
          <w:rFonts w:hint="default" w:ascii="Times New Roman" w:hAnsi="Times New Roman" w:cs="Times New Roman"/>
          <w:sz w:val="26"/>
          <w:szCs w:val="26"/>
        </w:rPr>
      </w:pPr>
      <w:r>
        <w:rPr>
          <w:rFonts w:hint="default" w:ascii="Times New Roman" w:hAnsi="Times New Roman" w:cs="Times New Roman"/>
          <w:sz w:val="26"/>
          <w:szCs w:val="26"/>
        </w:rPr>
        <w:t>Theo dõi công nợ phải thu:</w:t>
      </w:r>
    </w:p>
    <w:p w14:paraId="065FD1F2">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Khi khách hàng mua sản phẩm/dịch vụ có giá trị lớn, hệ thống cho phép chia thành nhiều đợt thanh toán trả góp theo hợp đồng.</w:t>
      </w:r>
    </w:p>
    <w:p w14:paraId="47D93F53">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Ghi nhận thông tin:</w:t>
      </w:r>
    </w:p>
    <w:p w14:paraId="5CAB9C6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Tên khách hàng, mã hợp đồng trả góp, ngày ký hợp đồng.</w:t>
      </w:r>
    </w:p>
    <w:p w14:paraId="49359604">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Tổng giá trị hợp đồng, số đợt thanh toán, lãi suất (nếu có), số tiền mỗi đợt, ngày thanh toán.</w:t>
      </w:r>
    </w:p>
    <w:p w14:paraId="445790D3">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Tự động sinh lịch trả góp theo cấu hình trong hợp đồng.</w:t>
      </w:r>
    </w:p>
    <w:p w14:paraId="731DD464">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Quản lý trạng thái từng đợt:</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Đã thanh toán</w:t>
      </w: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Chưa thanh toán</w:t>
      </w: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Quá hạn.</w:t>
      </w:r>
    </w:p>
    <w:p w14:paraId="2DE842B1">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Gửi thông báo đến khách hàng khi sắp đến hạn hoặc chậm thanh toán.</w:t>
      </w:r>
    </w:p>
    <w:p w14:paraId="3359EC09">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Ghi nhận biên lai, hóa đơn từng lần thanh toán và đối chiếu công nợ còn lại.</w:t>
      </w:r>
    </w:p>
    <w:p w14:paraId="1806EB87">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14:paraId="612B9F17">
      <w:pPr>
        <w:rPr>
          <w:rFonts w:hint="default" w:ascii="Times New Roman" w:hAnsi="Times New Roman" w:cs="Times New Roman"/>
          <w:sz w:val="26"/>
          <w:szCs w:val="26"/>
        </w:rPr>
      </w:pPr>
      <w:r>
        <w:rPr>
          <w:rFonts w:hint="default" w:ascii="Times New Roman" w:hAnsi="Times New Roman" w:cs="Times New Roman"/>
          <w:sz w:val="26"/>
          <w:szCs w:val="26"/>
        </w:rPr>
        <w:t>Theo dõi công nợ phải trả:</w:t>
      </w:r>
    </w:p>
    <w:p w14:paraId="7E162EF1">
      <w:pPr>
        <w:rPr>
          <w:rFonts w:hint="default" w:ascii="Times New Roman" w:hAnsi="Times New Roman" w:cs="Times New Roman"/>
          <w:sz w:val="26"/>
          <w:szCs w:val="26"/>
        </w:rPr>
      </w:pP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Quản lý nợ với nhà cung cấp: đơn hàng đã nhận, hóa đơn đến hạn thanh toán,...</w:t>
      </w:r>
    </w:p>
    <w:p w14:paraId="39DD4935">
      <w:pPr>
        <w:rPr>
          <w:rFonts w:hint="default" w:ascii="Times New Roman" w:hAnsi="Times New Roman" w:cs="Times New Roman"/>
          <w:sz w:val="26"/>
          <w:szCs w:val="26"/>
        </w:rPr>
      </w:pP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Gửi nhắc nhở lịch thanh toán cho bộ phận kế toán.</w:t>
      </w:r>
    </w:p>
    <w:p w14:paraId="7D4F4678">
      <w:pPr>
        <w:rPr>
          <w:rFonts w:hint="default" w:ascii="Times New Roman" w:hAnsi="Times New Roman" w:cs="Times New Roman"/>
          <w:sz w:val="26"/>
          <w:szCs w:val="26"/>
        </w:rPr>
      </w:pPr>
      <w:r>
        <w:rPr>
          <w:rFonts w:hint="default" w:ascii="Times New Roman" w:hAnsi="Times New Roman" w:cs="Times New Roman"/>
          <w:sz w:val="26"/>
          <w:szCs w:val="26"/>
        </w:rPr>
        <w:t xml:space="preserve"> Kết xuất báo cáo công nợ theo khách hàng, nhà cung cấp hoặc thời gian.</w:t>
      </w:r>
    </w:p>
    <w:p w14:paraId="008B2BEC">
      <w:pPr>
        <w:outlineLvl w:val="2"/>
        <w:rPr>
          <w:rFonts w:hint="default" w:ascii="Times New Roman" w:hAnsi="Times New Roman" w:cs="Times New Roman"/>
          <w:b/>
          <w:bCs/>
          <w:sz w:val="26"/>
          <w:szCs w:val="26"/>
        </w:rPr>
      </w:pPr>
      <w:bookmarkStart w:id="20" w:name="_Toc23706"/>
      <w:r>
        <w:rPr>
          <w:rFonts w:hint="default" w:ascii="Times New Roman" w:hAnsi="Times New Roman" w:cs="Times New Roman"/>
          <w:b/>
          <w:bCs/>
          <w:sz w:val="26"/>
          <w:szCs w:val="26"/>
        </w:rPr>
        <w:t>4.3. Quản lý lương – thưởng – phụ cấp</w:t>
      </w:r>
      <w:bookmarkEnd w:id="20"/>
    </w:p>
    <w:p w14:paraId="0433AF6C">
      <w:pPr>
        <w:rPr>
          <w:rFonts w:hint="default" w:ascii="Times New Roman" w:hAnsi="Times New Roman" w:cs="Times New Roman"/>
          <w:sz w:val="26"/>
          <w:szCs w:val="26"/>
        </w:rPr>
      </w:pPr>
      <w:r>
        <w:rPr>
          <w:rFonts w:hint="default" w:ascii="Times New Roman" w:hAnsi="Times New Roman" w:cs="Times New Roman"/>
          <w:sz w:val="26"/>
          <w:szCs w:val="26"/>
        </w:rPr>
        <w:t>- Tự động tính lương dựa trên dữ liệu chấm công, hệ số lương, phụ cấp, khen thưởng/kỷ luật:</w:t>
      </w:r>
    </w:p>
    <w:p w14:paraId="68B0ECDB">
      <w:pPr>
        <w:rPr>
          <w:rFonts w:hint="default" w:ascii="Times New Roman" w:hAnsi="Times New Roman" w:cs="Times New Roman"/>
          <w:sz w:val="26"/>
          <w:szCs w:val="26"/>
        </w:rPr>
      </w:pPr>
      <w:r>
        <w:rPr>
          <w:rFonts w:hint="default" w:ascii="Times New Roman" w:hAnsi="Times New Roman" w:cs="Times New Roman"/>
          <w:sz w:val="26"/>
          <w:szCs w:val="26"/>
        </w:rPr>
        <w:t xml:space="preserve">  + Hệ thống cập nhật dữ liệu từ phân hệ chấm công và nhân sự.</w:t>
      </w:r>
    </w:p>
    <w:p w14:paraId="777B4D29">
      <w:pPr>
        <w:rPr>
          <w:rFonts w:hint="default" w:ascii="Times New Roman" w:hAnsi="Times New Roman" w:cs="Times New Roman"/>
          <w:sz w:val="26"/>
          <w:szCs w:val="26"/>
        </w:rPr>
      </w:pPr>
      <w:r>
        <w:rPr>
          <w:rFonts w:hint="default" w:ascii="Times New Roman" w:hAnsi="Times New Roman" w:cs="Times New Roman"/>
          <w:sz w:val="26"/>
          <w:szCs w:val="26"/>
        </w:rPr>
        <w:t xml:space="preserve">  + Công thức tính linh hoạt theo từng loại hợp đồng hoặc vai trò.</w:t>
      </w:r>
    </w:p>
    <w:p w14:paraId="5EFCCB05">
      <w:pPr>
        <w:rPr>
          <w:rFonts w:hint="default" w:ascii="Times New Roman" w:hAnsi="Times New Roman" w:cs="Times New Roman"/>
          <w:sz w:val="26"/>
          <w:szCs w:val="26"/>
        </w:rPr>
      </w:pPr>
      <w:r>
        <w:rPr>
          <w:rFonts w:hint="default" w:ascii="Times New Roman" w:hAnsi="Times New Roman" w:cs="Times New Roman"/>
          <w:sz w:val="26"/>
          <w:szCs w:val="26"/>
        </w:rPr>
        <w:t xml:space="preserve">  + Trừ các khoản như: bảo hiểm, thuế, vi phạm,...</w:t>
      </w:r>
    </w:p>
    <w:p w14:paraId="1C34863F">
      <w:pPr>
        <w:rPr>
          <w:rFonts w:hint="default" w:ascii="Times New Roman" w:hAnsi="Times New Roman" w:cs="Times New Roman"/>
          <w:sz w:val="26"/>
          <w:szCs w:val="26"/>
        </w:rPr>
      </w:pPr>
      <w:r>
        <w:rPr>
          <w:rFonts w:hint="default" w:ascii="Times New Roman" w:hAnsi="Times New Roman" w:cs="Times New Roman"/>
          <w:sz w:val="26"/>
          <w:szCs w:val="26"/>
        </w:rPr>
        <w:t>- Quản lý bảng lương theo tháng và phòng ban.</w:t>
      </w:r>
    </w:p>
    <w:p w14:paraId="1DE24BBB">
      <w:pPr>
        <w:rPr>
          <w:rFonts w:hint="default" w:ascii="Times New Roman" w:hAnsi="Times New Roman" w:cs="Times New Roman"/>
          <w:sz w:val="26"/>
          <w:szCs w:val="26"/>
        </w:rPr>
      </w:pPr>
      <w:r>
        <w:rPr>
          <w:rFonts w:hint="default" w:ascii="Times New Roman" w:hAnsi="Times New Roman" w:cs="Times New Roman"/>
          <w:sz w:val="26"/>
          <w:szCs w:val="26"/>
        </w:rPr>
        <w:t>- Xuất phiếu lương, gửi thông báo đến từng nhân viên qua email/nội bộ.</w:t>
      </w:r>
    </w:p>
    <w:p w14:paraId="1759EADE">
      <w:pPr>
        <w:outlineLvl w:val="2"/>
        <w:rPr>
          <w:rFonts w:hint="default" w:ascii="Times New Roman" w:hAnsi="Times New Roman" w:cs="Times New Roman"/>
          <w:b/>
          <w:bCs/>
          <w:sz w:val="26"/>
          <w:szCs w:val="26"/>
        </w:rPr>
      </w:pPr>
      <w:bookmarkStart w:id="21" w:name="_Toc19364"/>
      <w:r>
        <w:rPr>
          <w:rFonts w:hint="default" w:ascii="Times New Roman" w:hAnsi="Times New Roman" w:cs="Times New Roman"/>
          <w:b/>
          <w:bCs/>
          <w:sz w:val="26"/>
          <w:szCs w:val="26"/>
        </w:rPr>
        <w:t>4.4. Báo cáo tài chính</w:t>
      </w:r>
      <w:bookmarkEnd w:id="21"/>
    </w:p>
    <w:p w14:paraId="2748C33E">
      <w:pPr>
        <w:rPr>
          <w:rFonts w:hint="default" w:ascii="Times New Roman" w:hAnsi="Times New Roman" w:cs="Times New Roman"/>
          <w:sz w:val="26"/>
          <w:szCs w:val="26"/>
        </w:rPr>
      </w:pPr>
      <w:r>
        <w:rPr>
          <w:rFonts w:hint="default" w:ascii="Times New Roman" w:hAnsi="Times New Roman" w:cs="Times New Roman"/>
          <w:sz w:val="26"/>
          <w:szCs w:val="26"/>
        </w:rPr>
        <w:t>- Hệ thống cung cấp các loại báo cáo tổng hợp:</w:t>
      </w:r>
    </w:p>
    <w:p w14:paraId="4F205D90">
      <w:pPr>
        <w:rPr>
          <w:rFonts w:hint="default" w:ascii="Times New Roman" w:hAnsi="Times New Roman" w:cs="Times New Roman"/>
          <w:sz w:val="26"/>
          <w:szCs w:val="26"/>
        </w:rPr>
      </w:pPr>
      <w:r>
        <w:rPr>
          <w:rFonts w:hint="default" w:ascii="Times New Roman" w:hAnsi="Times New Roman" w:cs="Times New Roman"/>
          <w:sz w:val="26"/>
          <w:szCs w:val="26"/>
        </w:rPr>
        <w:t xml:space="preserve">  + Báo cáo thu – chi theo thời gian, phòng ban, loại hạng mục.</w:t>
      </w:r>
    </w:p>
    <w:p w14:paraId="54C7CFF8">
      <w:pPr>
        <w:rPr>
          <w:rFonts w:hint="default" w:ascii="Times New Roman" w:hAnsi="Times New Roman" w:cs="Times New Roman"/>
          <w:sz w:val="26"/>
          <w:szCs w:val="26"/>
        </w:rPr>
      </w:pPr>
      <w:r>
        <w:rPr>
          <w:rFonts w:hint="default" w:ascii="Times New Roman" w:hAnsi="Times New Roman" w:cs="Times New Roman"/>
          <w:sz w:val="26"/>
          <w:szCs w:val="26"/>
        </w:rPr>
        <w:t xml:space="preserve">  + Báo cáo lợi nhuận: doanh thu – chi phí.</w:t>
      </w:r>
    </w:p>
    <w:p w14:paraId="19CBD64B">
      <w:pPr>
        <w:rPr>
          <w:rFonts w:hint="default" w:ascii="Times New Roman" w:hAnsi="Times New Roman" w:cs="Times New Roman"/>
          <w:sz w:val="26"/>
          <w:szCs w:val="26"/>
        </w:rPr>
      </w:pPr>
      <w:r>
        <w:rPr>
          <w:rFonts w:hint="default" w:ascii="Times New Roman" w:hAnsi="Times New Roman" w:cs="Times New Roman"/>
          <w:sz w:val="26"/>
          <w:szCs w:val="26"/>
        </w:rPr>
        <w:t xml:space="preserve">  + Báo cáo công nợ.</w:t>
      </w:r>
    </w:p>
    <w:p w14:paraId="5F4BDDAE">
      <w:pPr>
        <w:rPr>
          <w:rFonts w:hint="default" w:ascii="Times New Roman" w:hAnsi="Times New Roman" w:cs="Times New Roman"/>
          <w:sz w:val="26"/>
          <w:szCs w:val="26"/>
        </w:rPr>
      </w:pPr>
      <w:r>
        <w:rPr>
          <w:rFonts w:hint="default" w:ascii="Times New Roman" w:hAnsi="Times New Roman" w:cs="Times New Roman"/>
          <w:sz w:val="26"/>
          <w:szCs w:val="26"/>
        </w:rPr>
        <w:t xml:space="preserve">  + Bảng cân đối kế toán (tùy theo mức độ tích hợp).</w:t>
      </w:r>
    </w:p>
    <w:p w14:paraId="57A6A46F">
      <w:pPr>
        <w:rPr>
          <w:rFonts w:hint="default" w:ascii="Times New Roman" w:hAnsi="Times New Roman" w:cs="Times New Roman"/>
          <w:sz w:val="26"/>
          <w:szCs w:val="26"/>
        </w:rPr>
      </w:pPr>
      <w:r>
        <w:rPr>
          <w:rFonts w:hint="default" w:ascii="Times New Roman" w:hAnsi="Times New Roman" w:cs="Times New Roman"/>
          <w:sz w:val="26"/>
          <w:szCs w:val="26"/>
        </w:rPr>
        <w:t>- Hỗ trợ xuất báo cáo dưới dạng Excel, PDF để nộp cơ quan chức năng hoặc phục vụ kiểm toán nội bộ.</w:t>
      </w:r>
    </w:p>
    <w:p w14:paraId="3A75FBB1">
      <w:pPr>
        <w:outlineLvl w:val="2"/>
        <w:rPr>
          <w:rFonts w:hint="default" w:ascii="Times New Roman" w:hAnsi="Times New Roman" w:cs="Times New Roman"/>
          <w:b/>
          <w:bCs/>
          <w:sz w:val="26"/>
          <w:szCs w:val="26"/>
        </w:rPr>
      </w:pPr>
      <w:bookmarkStart w:id="22" w:name="_Toc7043"/>
      <w:r>
        <w:rPr>
          <w:rFonts w:hint="default" w:ascii="Times New Roman" w:hAnsi="Times New Roman" w:cs="Times New Roman"/>
          <w:b/>
          <w:bCs/>
          <w:sz w:val="26"/>
          <w:szCs w:val="26"/>
        </w:rPr>
        <w:t>4.5. Tích hợp với hệ thống khác</w:t>
      </w:r>
      <w:bookmarkEnd w:id="22"/>
    </w:p>
    <w:p w14:paraId="49E006C5">
      <w:pPr>
        <w:rPr>
          <w:rFonts w:hint="default" w:ascii="Times New Roman" w:hAnsi="Times New Roman" w:cs="Times New Roman"/>
          <w:sz w:val="26"/>
          <w:szCs w:val="26"/>
        </w:rPr>
      </w:pPr>
      <w:r>
        <w:rPr>
          <w:rFonts w:hint="default" w:ascii="Times New Roman" w:hAnsi="Times New Roman" w:cs="Times New Roman"/>
          <w:sz w:val="26"/>
          <w:szCs w:val="26"/>
        </w:rPr>
        <w:t>- Tích hợp với:</w:t>
      </w:r>
    </w:p>
    <w:p w14:paraId="5EA7D1D4">
      <w:pPr>
        <w:rPr>
          <w:rFonts w:hint="default" w:ascii="Times New Roman" w:hAnsi="Times New Roman" w:cs="Times New Roman"/>
          <w:sz w:val="26"/>
          <w:szCs w:val="26"/>
        </w:rPr>
      </w:pPr>
      <w:r>
        <w:rPr>
          <w:rFonts w:hint="default" w:ascii="Times New Roman" w:hAnsi="Times New Roman" w:cs="Times New Roman"/>
          <w:sz w:val="26"/>
          <w:szCs w:val="26"/>
        </w:rPr>
        <w:t xml:space="preserve">  + Hệ thống bán hàng để tự động ghi nhận doanh thu, đơn hàng đã thanh toán.</w:t>
      </w:r>
    </w:p>
    <w:p w14:paraId="00F63B3B">
      <w:pPr>
        <w:rPr>
          <w:rFonts w:hint="default" w:ascii="Times New Roman" w:hAnsi="Times New Roman" w:cs="Times New Roman"/>
          <w:sz w:val="26"/>
          <w:szCs w:val="26"/>
        </w:rPr>
      </w:pPr>
      <w:r>
        <w:rPr>
          <w:rFonts w:hint="default" w:ascii="Times New Roman" w:hAnsi="Times New Roman" w:cs="Times New Roman"/>
          <w:sz w:val="26"/>
          <w:szCs w:val="26"/>
        </w:rPr>
        <w:t xml:space="preserve">  + Hệ thống nhân sự để cập nhật lương, thưởng, phụ cấp.</w:t>
      </w:r>
    </w:p>
    <w:p w14:paraId="75776989">
      <w:pPr>
        <w:rPr>
          <w:rFonts w:hint="default" w:ascii="Times New Roman" w:hAnsi="Times New Roman" w:cs="Times New Roman"/>
          <w:sz w:val="26"/>
          <w:szCs w:val="26"/>
        </w:rPr>
      </w:pPr>
      <w:r>
        <w:rPr>
          <w:rFonts w:hint="default" w:ascii="Times New Roman" w:hAnsi="Times New Roman" w:cs="Times New Roman"/>
          <w:sz w:val="26"/>
          <w:szCs w:val="26"/>
        </w:rPr>
        <w:t xml:space="preserve">  + Hệ thống kho để ghi nhận giá trị nhập xuất kho theo thời gian.</w:t>
      </w:r>
    </w:p>
    <w:p w14:paraId="5EE5C1C6">
      <w:pPr>
        <w:rPr>
          <w:rFonts w:hint="default" w:ascii="Times New Roman" w:hAnsi="Times New Roman" w:cs="Times New Roman"/>
          <w:sz w:val="26"/>
          <w:szCs w:val="26"/>
        </w:rPr>
      </w:pPr>
    </w:p>
    <w:p w14:paraId="373FE0D4">
      <w:pPr>
        <w:numPr>
          <w:ilvl w:val="0"/>
          <w:numId w:val="0"/>
        </w:numPr>
        <w:ind w:leftChars="0"/>
        <w:rPr>
          <w:rFonts w:hint="default" w:ascii="Times New Roman" w:hAnsi="Times New Roman" w:cs="Times New Roman"/>
          <w:b/>
          <w:bCs/>
          <w:sz w:val="26"/>
          <w:szCs w:val="26"/>
        </w:rPr>
      </w:pPr>
    </w:p>
    <w:p w14:paraId="19910769">
      <w:pPr>
        <w:numPr>
          <w:ilvl w:val="0"/>
          <w:numId w:val="11"/>
        </w:numPr>
        <w:ind w:left="0" w:leftChars="0" w:firstLine="0" w:firstLineChars="0"/>
        <w:outlineLvl w:val="1"/>
        <w:rPr>
          <w:rFonts w:hint="default" w:ascii="Times New Roman" w:hAnsi="Times New Roman" w:cs="Times New Roman"/>
          <w:b/>
          <w:bCs/>
          <w:sz w:val="26"/>
          <w:szCs w:val="26"/>
        </w:rPr>
      </w:pPr>
      <w:bookmarkStart w:id="23" w:name="_Toc12320"/>
      <w:r>
        <w:rPr>
          <w:rFonts w:hint="default" w:ascii="Times New Roman" w:hAnsi="Times New Roman" w:cs="Times New Roman"/>
          <w:b/>
          <w:bCs/>
          <w:sz w:val="26"/>
          <w:szCs w:val="26"/>
        </w:rPr>
        <w:t>Quản lý văn bản, giấy tờ hành chính</w:t>
      </w:r>
      <w:bookmarkEnd w:id="23"/>
    </w:p>
    <w:p w14:paraId="14709531">
      <w:pPr>
        <w:numPr>
          <w:ilvl w:val="0"/>
          <w:numId w:val="0"/>
        </w:numPr>
        <w:ind w:leftChars="0"/>
        <w:outlineLvl w:val="2"/>
        <w:rPr>
          <w:rFonts w:hint="default" w:ascii="Times New Roman" w:hAnsi="Times New Roman" w:cs="Times New Roman"/>
          <w:b/>
          <w:bCs/>
          <w:sz w:val="26"/>
          <w:szCs w:val="26"/>
        </w:rPr>
      </w:pPr>
      <w:bookmarkStart w:id="24" w:name="_Toc5134"/>
      <w:r>
        <w:rPr>
          <w:rFonts w:hint="default" w:ascii="Times New Roman" w:hAnsi="Times New Roman" w:cs="Times New Roman"/>
          <w:b/>
          <w:bCs/>
          <w:sz w:val="26"/>
          <w:szCs w:val="26"/>
        </w:rPr>
        <w:t>5.1. Tiếp nhận và lưu trữ văn bản</w:t>
      </w:r>
      <w:bookmarkEnd w:id="24"/>
    </w:p>
    <w:p w14:paraId="100E26D4">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Hệ thống hỗ trợ nhập và lưu trữ các loại văn bản hành chính như: công văn đến, công văn đi, quyết định, thông báo nội bộ, hợp đồng, biên bản,...</w:t>
      </w:r>
    </w:p>
    <w:p w14:paraId="22582F50">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Mỗi văn bản bao gồm:</w:t>
      </w:r>
    </w:p>
    <w:p w14:paraId="1AF40EF5">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Số hiệu, ngày ban hành, trích yếu nội dung, người ký, đơn vị phát hành.</w:t>
      </w:r>
    </w:p>
    <w:p w14:paraId="06FF6033">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File đính kèm (PDF, Word, ảnh scan...).</w:t>
      </w:r>
    </w:p>
    <w:p w14:paraId="799D7591">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Loại văn bản (nội bộ, từ cơ quan nhà nước, đối tác...).</w:t>
      </w:r>
    </w:p>
    <w:p w14:paraId="21D15A87">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Mức độ bảo mật (bình thường, nội bộ, mật...).</w:t>
      </w:r>
    </w:p>
    <w:p w14:paraId="2261F774">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Cho phép phân loại văn bản theo từng loại, lĩnh vực, phòng ban liên quan.</w:t>
      </w:r>
    </w:p>
    <w:p w14:paraId="64E95451">
      <w:pPr>
        <w:numPr>
          <w:ilvl w:val="0"/>
          <w:numId w:val="0"/>
        </w:numPr>
        <w:ind w:leftChars="0"/>
        <w:outlineLvl w:val="2"/>
        <w:rPr>
          <w:rFonts w:hint="default" w:ascii="Times New Roman" w:hAnsi="Times New Roman" w:cs="Times New Roman"/>
          <w:b/>
          <w:bCs/>
          <w:sz w:val="26"/>
          <w:szCs w:val="26"/>
        </w:rPr>
      </w:pPr>
      <w:bookmarkStart w:id="25" w:name="_Toc14243"/>
      <w:r>
        <w:rPr>
          <w:rFonts w:hint="default" w:ascii="Times New Roman" w:hAnsi="Times New Roman" w:cs="Times New Roman"/>
          <w:b/>
          <w:bCs/>
          <w:sz w:val="26"/>
          <w:szCs w:val="26"/>
        </w:rPr>
        <w:t>5.2. Phân luồng xử lý văn bản</w:t>
      </w:r>
      <w:bookmarkEnd w:id="25"/>
    </w:p>
    <w:p w14:paraId="75F2C534">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Văn bản đến được phân công xử lý đến từng phòng ban hoặc cá nhân.</w:t>
      </w:r>
    </w:p>
    <w:p w14:paraId="0284ED26">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Hệ thống hỗ trợ quy trình phê duyệt:</w:t>
      </w:r>
    </w:p>
    <w:p w14:paraId="0C4E535F">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Người nhận văn bản có thể ghi chú, phản hồi hoặc xin ý kiến.</w:t>
      </w:r>
    </w:p>
    <w:p w14:paraId="6787BE80">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Cấp trên có thể phê duyệt, chuyển tiếp hoặc từ chối văn bản.</w:t>
      </w:r>
    </w:p>
    <w:p w14:paraId="7413085F">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Lưu lại toàn bộ lịch sử xử lý văn bản: người xử lý, thời gian, nội dung trao đổi.</w:t>
      </w:r>
    </w:p>
    <w:p w14:paraId="0EF13EE2">
      <w:pPr>
        <w:numPr>
          <w:ilvl w:val="0"/>
          <w:numId w:val="0"/>
        </w:numPr>
        <w:ind w:leftChars="0"/>
        <w:outlineLvl w:val="2"/>
        <w:rPr>
          <w:rFonts w:hint="default" w:ascii="Times New Roman" w:hAnsi="Times New Roman" w:cs="Times New Roman"/>
          <w:b/>
          <w:bCs/>
          <w:sz w:val="26"/>
          <w:szCs w:val="26"/>
        </w:rPr>
      </w:pPr>
      <w:bookmarkStart w:id="26" w:name="_Toc183"/>
      <w:r>
        <w:rPr>
          <w:rFonts w:hint="default" w:ascii="Times New Roman" w:hAnsi="Times New Roman" w:cs="Times New Roman"/>
          <w:b/>
          <w:bCs/>
          <w:sz w:val="26"/>
          <w:szCs w:val="26"/>
        </w:rPr>
        <w:t>5.3. Tìm kiếm, tra cứu văn bản</w:t>
      </w:r>
      <w:bookmarkEnd w:id="26"/>
    </w:p>
    <w:p w14:paraId="12E0FCA2">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Cho phép tìm kiếm theo:</w:t>
      </w: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Từ khóa, số hiệu văn bản, loại văn bản, người ký, phòng ban liên quan, ngày phát hành.</w:t>
      </w:r>
    </w:p>
    <w:p w14:paraId="69FD1D6B">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Kết quả tìm kiếm hiển thị rõ ràng, có thể tải file đính kèm hoặc xem trực tiếp trên hệ thống.</w:t>
      </w:r>
    </w:p>
    <w:p w14:paraId="0FB64076">
      <w:pPr>
        <w:numPr>
          <w:ilvl w:val="0"/>
          <w:numId w:val="0"/>
        </w:numPr>
        <w:ind w:leftChars="0"/>
        <w:outlineLvl w:val="2"/>
        <w:rPr>
          <w:rFonts w:hint="default" w:ascii="Times New Roman" w:hAnsi="Times New Roman" w:cs="Times New Roman"/>
          <w:b/>
          <w:bCs/>
          <w:sz w:val="26"/>
          <w:szCs w:val="26"/>
        </w:rPr>
      </w:pPr>
      <w:bookmarkStart w:id="27" w:name="_Toc25656"/>
      <w:r>
        <w:rPr>
          <w:rFonts w:hint="default" w:ascii="Times New Roman" w:hAnsi="Times New Roman" w:cs="Times New Roman"/>
          <w:b/>
          <w:bCs/>
          <w:sz w:val="26"/>
          <w:szCs w:val="26"/>
        </w:rPr>
        <w:t>5.4. Quản lý hợp đồng, hồ sơ hành chính</w:t>
      </w:r>
      <w:bookmarkEnd w:id="27"/>
    </w:p>
    <w:p w14:paraId="073C9AAB">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Hệ thống lưu trữ và theo dõi các hợp đồng mua bán, hợp đồng lao động, quyết định bổ nhiệm, các giấy tờ pháp lý của doanh nghiệp.</w:t>
      </w:r>
    </w:p>
    <w:p w14:paraId="375B6E01">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Tự động cảnh báo khi văn bản/hợp đồng sắp hết hiệu lực.</w:t>
      </w:r>
    </w:p>
    <w:p w14:paraId="2435F801">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Phân quyền truy cập: chỉ người có thẩm quyền mới có thể xem hoặc chỉnh sửa văn bản quan trọng.</w:t>
      </w:r>
    </w:p>
    <w:p w14:paraId="4A7F1437">
      <w:pPr>
        <w:numPr>
          <w:ilvl w:val="0"/>
          <w:numId w:val="0"/>
        </w:numPr>
        <w:ind w:leftChars="0"/>
        <w:outlineLvl w:val="2"/>
        <w:rPr>
          <w:rFonts w:hint="default" w:ascii="Times New Roman" w:hAnsi="Times New Roman" w:cs="Times New Roman"/>
          <w:b/>
          <w:bCs/>
          <w:sz w:val="26"/>
          <w:szCs w:val="26"/>
        </w:rPr>
      </w:pPr>
      <w:bookmarkStart w:id="28" w:name="_Toc12010"/>
      <w:r>
        <w:rPr>
          <w:rFonts w:hint="default" w:ascii="Times New Roman" w:hAnsi="Times New Roman" w:cs="Times New Roman"/>
          <w:b/>
          <w:bCs/>
          <w:sz w:val="26"/>
          <w:szCs w:val="26"/>
        </w:rPr>
        <w:t>5.5. Báo cáo và thống kê</w:t>
      </w:r>
      <w:bookmarkEnd w:id="28"/>
    </w:p>
    <w:p w14:paraId="6905E8D7">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Hệ thống cung cấp các báo cáo về:</w:t>
      </w:r>
    </w:p>
    <w:p w14:paraId="3B7A4618">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Số lượng văn bản đến/đi theo từng thời kỳ.</w:t>
      </w:r>
    </w:p>
    <w:p w14:paraId="57355052">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Tình trạng xử lý văn bản.</w:t>
      </w:r>
    </w:p>
    <w:p w14:paraId="2BAC8084">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Các văn bản theo từng loại, phòng ban, mức độ bảo mật.</w:t>
      </w:r>
    </w:p>
    <w:p w14:paraId="08B4C3B4">
      <w:pPr>
        <w:numPr>
          <w:ilvl w:val="0"/>
          <w:numId w:val="0"/>
        </w:numPr>
        <w:ind w:left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Cho phép trích xuất danh sách văn bản ra Excel hoặc PDF.</w:t>
      </w:r>
    </w:p>
    <w:p w14:paraId="6CF3DA11">
      <w:pPr>
        <w:numPr>
          <w:ilvl w:val="0"/>
          <w:numId w:val="11"/>
        </w:numPr>
        <w:ind w:left="0" w:leftChars="0" w:firstLine="0" w:firstLineChars="0"/>
        <w:outlineLvl w:val="1"/>
        <w:rPr>
          <w:rFonts w:hint="default" w:ascii="Times New Roman" w:hAnsi="Times New Roman" w:cs="Times New Roman"/>
          <w:b/>
          <w:bCs/>
          <w:sz w:val="26"/>
          <w:szCs w:val="26"/>
        </w:rPr>
      </w:pPr>
      <w:bookmarkStart w:id="29" w:name="_Toc6878"/>
      <w:r>
        <w:rPr>
          <w:rFonts w:hint="default" w:ascii="Times New Roman" w:hAnsi="Times New Roman" w:cs="Times New Roman"/>
          <w:b/>
          <w:bCs/>
          <w:sz w:val="26"/>
          <w:szCs w:val="26"/>
        </w:rPr>
        <w:t>Quản lý hàng hóa</w:t>
      </w:r>
      <w:bookmarkEnd w:id="29"/>
    </w:p>
    <w:p w14:paraId="4D7A62B1">
      <w:pPr>
        <w:outlineLvl w:val="2"/>
        <w:rPr>
          <w:rFonts w:hint="default" w:ascii="Times New Roman" w:hAnsi="Times New Roman" w:cs="Times New Roman"/>
          <w:b/>
          <w:bCs/>
          <w:sz w:val="26"/>
          <w:szCs w:val="26"/>
        </w:rPr>
      </w:pPr>
      <w:bookmarkStart w:id="30" w:name="_Toc12243"/>
      <w:r>
        <w:rPr>
          <w:rFonts w:hint="default" w:ascii="Times New Roman" w:hAnsi="Times New Roman" w:cs="Times New Roman"/>
          <w:b/>
          <w:bCs/>
          <w:sz w:val="26"/>
          <w:szCs w:val="26"/>
        </w:rPr>
        <w:t>6.1. Danh mục hàng hóa</w:t>
      </w:r>
      <w:bookmarkEnd w:id="30"/>
    </w:p>
    <w:p w14:paraId="791E977A">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Mỗi mặt hàng được lưu trữ với đầy đủ thông tin:</w:t>
      </w:r>
    </w:p>
    <w:p w14:paraId="5C0D67C3">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Mã hàng hóa, tên sản phẩm, loại hàng (thiết bị, phần mềm, phụ kiện,…).</w:t>
      </w:r>
    </w:p>
    <w:p w14:paraId="42B9DED4">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Mô tả chi tiết, hình ảnh, thông số kỹ thuật, tài liệu đi kèm (file PDF, link).</w:t>
      </w:r>
    </w:p>
    <w:p w14:paraId="156FEAD7">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Đơn giá nhập, đơn giá bán, đơn vị tính.</w:t>
      </w:r>
    </w:p>
    <w:p w14:paraId="0CF0C8C3">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Trạng thái: còn hàng, sắp hết, hết hàng, ngưng kinh doanh.</w:t>
      </w:r>
    </w:p>
    <w:p w14:paraId="3DF46F66">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hỗ trợ phân loại hàng theo:</w:t>
      </w:r>
    </w:p>
    <w:p w14:paraId="7576B114">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Nhóm sản phẩm (máy tính, phần mềm,…).</w:t>
      </w:r>
    </w:p>
    <w:p w14:paraId="3306E00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Thương hiệu, nhà cung cấp, xuất xứ.</w:t>
      </w:r>
    </w:p>
    <w:p w14:paraId="0A70C607">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Sản phẩm mới, khuyến mãi.</w:t>
      </w:r>
    </w:p>
    <w:p w14:paraId="190A210E">
      <w:pPr>
        <w:outlineLvl w:val="2"/>
        <w:rPr>
          <w:rFonts w:hint="default" w:ascii="Times New Roman" w:hAnsi="Times New Roman" w:cs="Times New Roman"/>
          <w:b/>
          <w:bCs/>
          <w:sz w:val="26"/>
          <w:szCs w:val="26"/>
        </w:rPr>
      </w:pPr>
      <w:bookmarkStart w:id="31" w:name="_Toc28596"/>
      <w:r>
        <w:rPr>
          <w:rFonts w:hint="default" w:ascii="Times New Roman" w:hAnsi="Times New Roman" w:cs="Times New Roman"/>
          <w:b/>
          <w:bCs/>
          <w:sz w:val="26"/>
          <w:szCs w:val="26"/>
        </w:rPr>
        <w:t>6.2. Quản lý tồn kho</w:t>
      </w:r>
      <w:bookmarkEnd w:id="31"/>
    </w:p>
    <w:p w14:paraId="32249F9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Hàng hóa được theo dõi số lượng tồn kho tại từng kho (nếu có nhiều chi nhánh/kho hàng)</w:t>
      </w:r>
      <w:r>
        <w:rPr>
          <w:rFonts w:hint="default" w:ascii="Times New Roman" w:hAnsi="Times New Roman" w:cs="Times New Roman"/>
          <w:sz w:val="26"/>
          <w:szCs w:val="26"/>
          <w:lang w:val="vi-VN"/>
        </w:rPr>
        <w:t xml:space="preserve"> và chỉ ghi nhận số lượng hiện có trong kho</w:t>
      </w:r>
      <w:r>
        <w:rPr>
          <w:rFonts w:hint="default" w:ascii="Times New Roman" w:hAnsi="Times New Roman" w:cs="Times New Roman"/>
          <w:sz w:val="26"/>
          <w:szCs w:val="26"/>
        </w:rPr>
        <w:t>.</w:t>
      </w:r>
    </w:p>
    <w:p w14:paraId="2C88B06B">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Mỗi giao dịch (nhập kho, xuất kho, bán hàng, bảo hành, thu hồi) sẽ </w:t>
      </w:r>
      <w:r>
        <w:rPr>
          <w:rFonts w:hint="default" w:ascii="Times New Roman" w:hAnsi="Times New Roman" w:cs="Times New Roman"/>
          <w:sz w:val="26"/>
          <w:szCs w:val="26"/>
          <w:lang w:val="vi-VN"/>
        </w:rPr>
        <w:t>được</w:t>
      </w:r>
      <w:r>
        <w:rPr>
          <w:rFonts w:hint="default" w:ascii="Times New Roman" w:hAnsi="Times New Roman" w:cs="Times New Roman"/>
          <w:sz w:val="26"/>
          <w:szCs w:val="26"/>
        </w:rPr>
        <w:t xml:space="preserve"> cập nhật số lượng tồn</w:t>
      </w:r>
      <w:r>
        <w:rPr>
          <w:rFonts w:hint="default" w:ascii="Times New Roman" w:hAnsi="Times New Roman" w:cs="Times New Roman"/>
          <w:sz w:val="26"/>
          <w:szCs w:val="26"/>
          <w:lang w:val="vi-VN"/>
        </w:rPr>
        <w:t xml:space="preserve"> khi về kho, xuất kho</w:t>
      </w:r>
      <w:r>
        <w:rPr>
          <w:rFonts w:hint="default" w:ascii="Times New Roman" w:hAnsi="Times New Roman" w:cs="Times New Roman"/>
          <w:sz w:val="26"/>
          <w:szCs w:val="26"/>
        </w:rPr>
        <w:t>.</w:t>
      </w:r>
    </w:p>
    <w:p w14:paraId="61D061B9">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Cảnh báo tự động khi hàng hóa sắp hết, hàng tồn quá lâu.</w:t>
      </w:r>
    </w:p>
    <w:p w14:paraId="4816A93E">
      <w:pPr>
        <w:outlineLvl w:val="2"/>
        <w:rPr>
          <w:rFonts w:hint="default" w:ascii="Times New Roman" w:hAnsi="Times New Roman" w:cs="Times New Roman"/>
          <w:b/>
          <w:bCs/>
          <w:sz w:val="26"/>
          <w:szCs w:val="26"/>
        </w:rPr>
      </w:pPr>
      <w:bookmarkStart w:id="32" w:name="_Toc22598"/>
      <w:r>
        <w:rPr>
          <w:rFonts w:hint="default" w:ascii="Times New Roman" w:hAnsi="Times New Roman" w:cs="Times New Roman"/>
          <w:b/>
          <w:bCs/>
          <w:sz w:val="26"/>
          <w:szCs w:val="26"/>
        </w:rPr>
        <w:t>6.3. Nhập xuất kho</w:t>
      </w:r>
      <w:bookmarkEnd w:id="32"/>
    </w:p>
    <w:p w14:paraId="5D872D09">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Nhập kho: Khi có hàng mới, bộ phận kho ghi nhận phiếu nhập với thông tin:</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Nhà cung cấp, ngày nhập, mã đơn hàng, mã sản phẩm, số lượng, giá nhập.</w:t>
      </w:r>
    </w:p>
    <w:p w14:paraId="7D00FE5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Xuất kho: Ghi nhận cho các mục đích:</w:t>
      </w:r>
    </w:p>
    <w:p w14:paraId="38A21F92">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Bán hàng, bảo hành, dùng nội bộ, điều chuyển giữa các kho.</w:t>
      </w:r>
    </w:p>
    <w:p w14:paraId="40F239AE">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Mỗi lần xuất có phiếu kèm lý do rõ ràng, người thực hiện và người nhận.</w:t>
      </w:r>
    </w:p>
    <w:p w14:paraId="0E0A0364">
      <w:pPr>
        <w:outlineLvl w:val="2"/>
        <w:rPr>
          <w:rFonts w:hint="default" w:ascii="Times New Roman" w:hAnsi="Times New Roman" w:cs="Times New Roman"/>
          <w:b/>
          <w:bCs/>
          <w:sz w:val="26"/>
          <w:szCs w:val="26"/>
        </w:rPr>
      </w:pPr>
      <w:bookmarkStart w:id="33" w:name="_Toc30880"/>
      <w:r>
        <w:rPr>
          <w:rFonts w:hint="default" w:ascii="Times New Roman" w:hAnsi="Times New Roman" w:cs="Times New Roman"/>
          <w:b/>
          <w:bCs/>
          <w:sz w:val="26"/>
          <w:szCs w:val="26"/>
        </w:rPr>
        <w:t>6.4. Kiểm kê và điều chỉnh</w:t>
      </w:r>
      <w:bookmarkEnd w:id="33"/>
    </w:p>
    <w:p w14:paraId="46FAC24B">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cho phép kiểm kê định kỳ để đối chiếu giữa thực tế và sổ sách.</w:t>
      </w:r>
    </w:p>
    <w:p w14:paraId="58E6CE5A">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Các chênh lệch được ghi nhận và phân tích nguyên nhân.</w:t>
      </w:r>
    </w:p>
    <w:p w14:paraId="58CF4C99">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Điều chỉnh tăng/giảm được ghi nhận theo biểu mẫu, có phê duyệt.</w:t>
      </w:r>
    </w:p>
    <w:p w14:paraId="51B8B85E">
      <w:pPr>
        <w:outlineLvl w:val="2"/>
        <w:rPr>
          <w:rFonts w:hint="default" w:ascii="Times New Roman" w:hAnsi="Times New Roman" w:cs="Times New Roman"/>
          <w:b/>
          <w:bCs/>
          <w:sz w:val="26"/>
          <w:szCs w:val="26"/>
        </w:rPr>
      </w:pPr>
      <w:bookmarkStart w:id="34" w:name="_Toc20815"/>
      <w:r>
        <w:rPr>
          <w:rFonts w:hint="default" w:ascii="Times New Roman" w:hAnsi="Times New Roman" w:cs="Times New Roman"/>
          <w:b/>
          <w:bCs/>
          <w:sz w:val="26"/>
          <w:szCs w:val="26"/>
        </w:rPr>
        <w:t>6.5. Báo cáo hàng hóa</w:t>
      </w:r>
      <w:bookmarkEnd w:id="34"/>
    </w:p>
    <w:p w14:paraId="4C66E37C">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Các loại báo cáo hỗ trợ quản lý gồm:</w:t>
      </w:r>
    </w:p>
    <w:p w14:paraId="72325A16">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Báo cáo tồn kho theo thời gian, theo sản phẩm, theo kho.</w:t>
      </w:r>
    </w:p>
    <w:p w14:paraId="2B74FE90">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Báo cáo nhập - xuất - tồn.</w:t>
      </w:r>
    </w:p>
    <w:p w14:paraId="612F5762">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Báo cáo hàng bán</w:t>
      </w:r>
      <w:r>
        <w:rPr>
          <w:rFonts w:hint="default" w:ascii="Times New Roman" w:hAnsi="Times New Roman" w:cs="Times New Roman"/>
          <w:sz w:val="26"/>
          <w:szCs w:val="26"/>
          <w:lang w:val="vi-VN"/>
        </w:rPr>
        <w:t xml:space="preserve"> được, bán</w:t>
      </w:r>
      <w:r>
        <w:rPr>
          <w:rFonts w:hint="default" w:ascii="Times New Roman" w:hAnsi="Times New Roman" w:cs="Times New Roman"/>
          <w:sz w:val="26"/>
          <w:szCs w:val="26"/>
        </w:rPr>
        <w:t xml:space="preserve"> chạy, hàng chậm luân chuyển</w:t>
      </w:r>
      <w:r>
        <w:rPr>
          <w:rFonts w:hint="default" w:ascii="Times New Roman" w:hAnsi="Times New Roman" w:cs="Times New Roman"/>
          <w:sz w:val="26"/>
          <w:szCs w:val="26"/>
          <w:lang w:val="vi-VN"/>
        </w:rPr>
        <w:t>, theo tuần, theo quý</w:t>
      </w:r>
      <w:r>
        <w:rPr>
          <w:rFonts w:hint="default" w:ascii="Times New Roman" w:hAnsi="Times New Roman" w:cs="Times New Roman"/>
          <w:sz w:val="26"/>
          <w:szCs w:val="26"/>
        </w:rPr>
        <w:t>.</w:t>
      </w:r>
    </w:p>
    <w:p w14:paraId="3E0B9DFD">
      <w:pPr>
        <w:rPr>
          <w:rFonts w:hint="default" w:ascii="Times New Roman" w:hAnsi="Times New Roman" w:cs="Times New Roman"/>
          <w:b/>
          <w:bCs/>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Lịch sử giao dịch chi tiết theo từng sản phẩm.</w:t>
      </w:r>
    </w:p>
    <w:p w14:paraId="74547C94">
      <w:pPr>
        <w:numPr>
          <w:ilvl w:val="0"/>
          <w:numId w:val="11"/>
        </w:numPr>
        <w:ind w:left="0" w:leftChars="0" w:firstLine="0" w:firstLineChars="0"/>
        <w:outlineLvl w:val="1"/>
        <w:rPr>
          <w:rFonts w:hint="default" w:ascii="Times New Roman" w:hAnsi="Times New Roman" w:cs="Times New Roman"/>
          <w:b/>
          <w:bCs/>
          <w:sz w:val="26"/>
          <w:szCs w:val="26"/>
        </w:rPr>
      </w:pPr>
      <w:bookmarkStart w:id="35" w:name="_Toc573"/>
      <w:r>
        <w:rPr>
          <w:rFonts w:hint="default" w:ascii="Times New Roman" w:hAnsi="Times New Roman" w:cs="Times New Roman"/>
          <w:b/>
          <w:bCs/>
          <w:sz w:val="26"/>
          <w:szCs w:val="26"/>
        </w:rPr>
        <w:t>Quản lý nghiệp vụ dự án (hạ tầng, thiết bị, phần mềm)</w:t>
      </w:r>
      <w:bookmarkEnd w:id="35"/>
    </w:p>
    <w:p w14:paraId="0CA5E005">
      <w:pPr>
        <w:outlineLvl w:val="2"/>
        <w:rPr>
          <w:rFonts w:hint="default" w:ascii="Times New Roman" w:hAnsi="Times New Roman" w:cs="Times New Roman"/>
          <w:b/>
          <w:bCs/>
          <w:sz w:val="26"/>
          <w:szCs w:val="26"/>
        </w:rPr>
      </w:pPr>
      <w:bookmarkStart w:id="36" w:name="_Toc17905"/>
      <w:r>
        <w:rPr>
          <w:rFonts w:hint="default" w:ascii="Times New Roman" w:hAnsi="Times New Roman" w:cs="Times New Roman"/>
          <w:b/>
          <w:bCs/>
          <w:sz w:val="26"/>
          <w:szCs w:val="26"/>
        </w:rPr>
        <w:t>7.1. Thông tin tổng quan dự án</w:t>
      </w:r>
      <w:bookmarkEnd w:id="36"/>
    </w:p>
    <w:p w14:paraId="1B1F307F">
      <w:pPr>
        <w:rPr>
          <w:rFonts w:hint="default" w:ascii="Times New Roman" w:hAnsi="Times New Roman" w:cs="Times New Roman"/>
          <w:sz w:val="26"/>
          <w:szCs w:val="26"/>
        </w:rPr>
      </w:pPr>
      <w:r>
        <w:rPr>
          <w:rFonts w:hint="default" w:ascii="Times New Roman" w:hAnsi="Times New Roman" w:cs="Times New Roman"/>
          <w:sz w:val="26"/>
          <w:szCs w:val="26"/>
        </w:rPr>
        <w:t>- Mỗi dự án được tạo trong hệ thống với thông tin: tên dự án, mã dự án, loại dự án (cung cấp thiết bị, phần mềm, triển khai hạ tầng,...), thời gian thực hiện, đơn vị thực hiện, khách hàng.</w:t>
      </w:r>
    </w:p>
    <w:p w14:paraId="2389883F">
      <w:pPr>
        <w:rPr>
          <w:rFonts w:hint="default" w:ascii="Times New Roman" w:hAnsi="Times New Roman" w:cs="Times New Roman"/>
          <w:sz w:val="26"/>
          <w:szCs w:val="26"/>
        </w:rPr>
      </w:pPr>
      <w:r>
        <w:rPr>
          <w:rFonts w:hint="default" w:ascii="Times New Roman" w:hAnsi="Times New Roman" w:cs="Times New Roman"/>
          <w:sz w:val="26"/>
          <w:szCs w:val="26"/>
        </w:rPr>
        <w:t>- Trạng thái dự án: Đang triển khai, đã hoàn thành, tạm dừng, huỷ bỏ,...</w:t>
      </w:r>
    </w:p>
    <w:p w14:paraId="3F013D86">
      <w:pPr>
        <w:rPr>
          <w:rFonts w:hint="default" w:ascii="Times New Roman" w:hAnsi="Times New Roman" w:cs="Times New Roman"/>
          <w:sz w:val="26"/>
          <w:szCs w:val="26"/>
        </w:rPr>
      </w:pPr>
      <w:r>
        <w:rPr>
          <w:rFonts w:hint="default" w:ascii="Times New Roman" w:hAnsi="Times New Roman" w:cs="Times New Roman"/>
          <w:sz w:val="26"/>
          <w:szCs w:val="26"/>
        </w:rPr>
        <w:t>- Mục tiêu và phạm vi công việc được mô tả rõ để dễ theo dõi.</w:t>
      </w:r>
    </w:p>
    <w:p w14:paraId="7CFF73A5">
      <w:pPr>
        <w:outlineLvl w:val="2"/>
        <w:rPr>
          <w:rFonts w:hint="default" w:ascii="Times New Roman" w:hAnsi="Times New Roman" w:cs="Times New Roman"/>
          <w:b/>
          <w:bCs/>
          <w:sz w:val="26"/>
          <w:szCs w:val="26"/>
        </w:rPr>
      </w:pPr>
      <w:bookmarkStart w:id="37" w:name="_Toc8458"/>
      <w:r>
        <w:rPr>
          <w:rFonts w:hint="default" w:ascii="Times New Roman" w:hAnsi="Times New Roman" w:cs="Times New Roman"/>
          <w:b/>
          <w:bCs/>
          <w:sz w:val="26"/>
          <w:szCs w:val="26"/>
        </w:rPr>
        <w:t>7.2. Quản lý các bên tham gia dự án</w:t>
      </w:r>
      <w:bookmarkEnd w:id="37"/>
    </w:p>
    <w:p w14:paraId="43714BFA">
      <w:pPr>
        <w:rPr>
          <w:rFonts w:hint="default" w:ascii="Times New Roman" w:hAnsi="Times New Roman" w:cs="Times New Roman"/>
          <w:sz w:val="26"/>
          <w:szCs w:val="26"/>
        </w:rPr>
      </w:pPr>
      <w:r>
        <w:rPr>
          <w:rFonts w:hint="default" w:ascii="Times New Roman" w:hAnsi="Times New Roman" w:cs="Times New Roman"/>
          <w:sz w:val="26"/>
          <w:szCs w:val="26"/>
        </w:rPr>
        <w:t>- Hệ thống hỗ trợ lưu trữ và theo dõi thông tin các bên liên quan trong từng dự án, bao gồm:</w:t>
      </w:r>
    </w:p>
    <w:p w14:paraId="7DE08225">
      <w:pPr>
        <w:rPr>
          <w:rFonts w:hint="default" w:ascii="Times New Roman" w:hAnsi="Times New Roman" w:cs="Times New Roman"/>
          <w:sz w:val="26"/>
          <w:szCs w:val="26"/>
        </w:rPr>
      </w:pPr>
      <w:r>
        <w:rPr>
          <w:rFonts w:hint="default" w:ascii="Times New Roman" w:hAnsi="Times New Roman" w:cs="Times New Roman"/>
          <w:sz w:val="26"/>
          <w:szCs w:val="26"/>
        </w:rPr>
        <w:t xml:space="preserve">  + Chủ đầu tư: Thông tin tổ chức hoặc cá nhân tài trợ dự án.</w:t>
      </w:r>
    </w:p>
    <w:p w14:paraId="166F6781">
      <w:pPr>
        <w:rPr>
          <w:rFonts w:hint="default" w:ascii="Times New Roman" w:hAnsi="Times New Roman" w:cs="Times New Roman"/>
          <w:sz w:val="26"/>
          <w:szCs w:val="26"/>
        </w:rPr>
      </w:pPr>
      <w:r>
        <w:rPr>
          <w:rFonts w:hint="default" w:ascii="Times New Roman" w:hAnsi="Times New Roman" w:cs="Times New Roman"/>
          <w:sz w:val="26"/>
          <w:szCs w:val="26"/>
        </w:rPr>
        <w:t xml:space="preserve">  + Nhà thầu chính (doanh nghiệp A): Đơn vị trực tiếp thực hiện toàn bộ hoặc phần lớn dự án.</w:t>
      </w:r>
    </w:p>
    <w:p w14:paraId="71007660">
      <w:pPr>
        <w:rPr>
          <w:rFonts w:hint="default" w:ascii="Times New Roman" w:hAnsi="Times New Roman" w:cs="Times New Roman"/>
          <w:sz w:val="26"/>
          <w:szCs w:val="26"/>
        </w:rPr>
      </w:pPr>
      <w:r>
        <w:rPr>
          <w:rFonts w:hint="default" w:ascii="Times New Roman" w:hAnsi="Times New Roman" w:cs="Times New Roman"/>
          <w:sz w:val="26"/>
          <w:szCs w:val="26"/>
        </w:rPr>
        <w:t xml:space="preserve">  + Nhà thầu phụ: Đơn vị được giao phụ trách các hạng mục riêng như lắp đặt, bảo trì, hoặc cung cấp phần mềm chuyên biệt.</w:t>
      </w:r>
    </w:p>
    <w:p w14:paraId="44234CAA">
      <w:pPr>
        <w:rPr>
          <w:rFonts w:hint="default" w:ascii="Times New Roman" w:hAnsi="Times New Roman" w:cs="Times New Roman"/>
          <w:sz w:val="26"/>
          <w:szCs w:val="26"/>
        </w:rPr>
      </w:pPr>
      <w:r>
        <w:rPr>
          <w:rFonts w:hint="default" w:ascii="Times New Roman" w:hAnsi="Times New Roman" w:cs="Times New Roman"/>
          <w:sz w:val="26"/>
          <w:szCs w:val="26"/>
        </w:rPr>
        <w:t xml:space="preserve">  + Bên cung cấp thiết bị/hạ tầng: Đối tác cung ứng thiết bị CNTT, linh kiện, máy móc hoặc dịch vụ triển khai hạ tầng.</w:t>
      </w:r>
    </w:p>
    <w:p w14:paraId="36E2B2EE">
      <w:pPr>
        <w:rPr>
          <w:rFonts w:hint="default" w:ascii="Times New Roman" w:hAnsi="Times New Roman" w:cs="Times New Roman"/>
          <w:sz w:val="26"/>
          <w:szCs w:val="26"/>
        </w:rPr>
      </w:pPr>
      <w:r>
        <w:rPr>
          <w:rFonts w:hint="default" w:ascii="Times New Roman" w:hAnsi="Times New Roman" w:cs="Times New Roman"/>
          <w:sz w:val="26"/>
          <w:szCs w:val="26"/>
        </w:rPr>
        <w:t xml:space="preserve">  + Đối tác đầu tư: Các bên góp vốn hoặc hợp tác tài chính trong dự án.</w:t>
      </w:r>
    </w:p>
    <w:p w14:paraId="6075A087">
      <w:pPr>
        <w:rPr>
          <w:rFonts w:hint="default" w:ascii="Times New Roman" w:hAnsi="Times New Roman" w:cs="Times New Roman"/>
          <w:sz w:val="26"/>
          <w:szCs w:val="26"/>
        </w:rPr>
      </w:pPr>
      <w:r>
        <w:rPr>
          <w:rFonts w:hint="default" w:ascii="Times New Roman" w:hAnsi="Times New Roman" w:cs="Times New Roman"/>
          <w:sz w:val="26"/>
          <w:szCs w:val="26"/>
        </w:rPr>
        <w:t xml:space="preserve">  + Đơn vị kiểm định/nghiệm thu: Bên độc lập thực hiện đánh giá, xác minh chất lượng thi công/hệ thống.</w:t>
      </w:r>
    </w:p>
    <w:p w14:paraId="1965AC10">
      <w:pPr>
        <w:rPr>
          <w:rFonts w:hint="default" w:ascii="Times New Roman" w:hAnsi="Times New Roman" w:cs="Times New Roman"/>
          <w:sz w:val="26"/>
          <w:szCs w:val="26"/>
        </w:rPr>
      </w:pPr>
      <w:r>
        <w:rPr>
          <w:rFonts w:hint="default" w:ascii="Times New Roman" w:hAnsi="Times New Roman" w:cs="Times New Roman"/>
          <w:sz w:val="26"/>
          <w:szCs w:val="26"/>
        </w:rPr>
        <w:t>- Mỗi bên tham gia đều có hồ sơ bao gồm:</w:t>
      </w:r>
    </w:p>
    <w:p w14:paraId="17E1998B">
      <w:pPr>
        <w:rPr>
          <w:rFonts w:hint="default" w:ascii="Times New Roman" w:hAnsi="Times New Roman" w:cs="Times New Roman"/>
          <w:sz w:val="26"/>
          <w:szCs w:val="26"/>
        </w:rPr>
      </w:pPr>
      <w:r>
        <w:rPr>
          <w:rFonts w:hint="default" w:ascii="Times New Roman" w:hAnsi="Times New Roman" w:cs="Times New Roman"/>
          <w:sz w:val="26"/>
          <w:szCs w:val="26"/>
        </w:rPr>
        <w:t xml:space="preserve">  + Tên đơn vị, mã số, địa chỉ, người đại diện, thông tin liên hệ.</w:t>
      </w:r>
    </w:p>
    <w:p w14:paraId="3767E83A">
      <w:pPr>
        <w:rPr>
          <w:rFonts w:hint="default" w:ascii="Times New Roman" w:hAnsi="Times New Roman" w:cs="Times New Roman"/>
          <w:sz w:val="26"/>
          <w:szCs w:val="26"/>
        </w:rPr>
      </w:pPr>
      <w:r>
        <w:rPr>
          <w:rFonts w:hint="default" w:ascii="Times New Roman" w:hAnsi="Times New Roman" w:cs="Times New Roman"/>
          <w:sz w:val="26"/>
          <w:szCs w:val="26"/>
        </w:rPr>
        <w:t xml:space="preserve">  + Hợp đồng liên quan đến dự án cụ thể.</w:t>
      </w:r>
    </w:p>
    <w:p w14:paraId="33994393">
      <w:pPr>
        <w:rPr>
          <w:rFonts w:hint="default" w:ascii="Times New Roman" w:hAnsi="Times New Roman" w:cs="Times New Roman"/>
          <w:sz w:val="26"/>
          <w:szCs w:val="26"/>
        </w:rPr>
      </w:pPr>
      <w:r>
        <w:rPr>
          <w:rFonts w:hint="default" w:ascii="Times New Roman" w:hAnsi="Times New Roman" w:cs="Times New Roman"/>
          <w:sz w:val="26"/>
          <w:szCs w:val="26"/>
        </w:rPr>
        <w:t xml:space="preserve">  + Trách nhiệm và phạm vi công việc.</w:t>
      </w:r>
    </w:p>
    <w:p w14:paraId="3CE639FF">
      <w:pPr>
        <w:rPr>
          <w:rFonts w:hint="default" w:ascii="Times New Roman" w:hAnsi="Times New Roman" w:cs="Times New Roman"/>
          <w:sz w:val="26"/>
          <w:szCs w:val="26"/>
        </w:rPr>
      </w:pPr>
      <w:r>
        <w:rPr>
          <w:rFonts w:hint="default" w:ascii="Times New Roman" w:hAnsi="Times New Roman" w:cs="Times New Roman"/>
          <w:sz w:val="26"/>
          <w:szCs w:val="26"/>
        </w:rPr>
        <w:t xml:space="preserve">  + Tiến độ, kết quả và mức độ hoàn thành theo từng giai đoạn.</w:t>
      </w:r>
    </w:p>
    <w:p w14:paraId="5656E28F">
      <w:pPr>
        <w:rPr>
          <w:rFonts w:hint="default" w:ascii="Times New Roman" w:hAnsi="Times New Roman" w:cs="Times New Roman"/>
          <w:sz w:val="26"/>
          <w:szCs w:val="26"/>
        </w:rPr>
      </w:pPr>
      <w:r>
        <w:rPr>
          <w:rFonts w:hint="default" w:ascii="Times New Roman" w:hAnsi="Times New Roman" w:cs="Times New Roman"/>
          <w:sz w:val="26"/>
          <w:szCs w:val="26"/>
        </w:rPr>
        <w:t>- Hệ thống theo dõi mốc thanh toán, nghĩa vụ pháp lý và xử lý tranh chấp nếu có.</w:t>
      </w:r>
    </w:p>
    <w:p w14:paraId="3E8AAADE">
      <w:pPr>
        <w:outlineLvl w:val="2"/>
        <w:rPr>
          <w:rFonts w:hint="default" w:ascii="Times New Roman" w:hAnsi="Times New Roman" w:cs="Times New Roman"/>
          <w:b/>
          <w:bCs/>
          <w:sz w:val="26"/>
          <w:szCs w:val="26"/>
        </w:rPr>
      </w:pPr>
      <w:bookmarkStart w:id="38" w:name="_Toc24595"/>
      <w:r>
        <w:rPr>
          <w:rFonts w:hint="default" w:ascii="Times New Roman" w:hAnsi="Times New Roman" w:cs="Times New Roman"/>
          <w:b/>
          <w:bCs/>
          <w:sz w:val="26"/>
          <w:szCs w:val="26"/>
        </w:rPr>
        <w:t>7.</w:t>
      </w:r>
      <w:r>
        <w:rPr>
          <w:rFonts w:hint="default" w:ascii="Times New Roman" w:hAnsi="Times New Roman" w:cs="Times New Roman"/>
          <w:b/>
          <w:bCs/>
          <w:sz w:val="26"/>
          <w:szCs w:val="26"/>
          <w:lang w:val="vi-VN"/>
        </w:rPr>
        <w:t>3</w:t>
      </w:r>
      <w:r>
        <w:rPr>
          <w:rFonts w:hint="default" w:ascii="Times New Roman" w:hAnsi="Times New Roman" w:cs="Times New Roman"/>
          <w:b/>
          <w:bCs/>
          <w:sz w:val="26"/>
          <w:szCs w:val="26"/>
        </w:rPr>
        <w:t>. Phân công và theo dõi tiến độ</w:t>
      </w:r>
      <w:bookmarkEnd w:id="38"/>
    </w:p>
    <w:p w14:paraId="7946F7ED">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Mỗi dự án được chia thành các giai đoạn/mốc công việc cụ thể: khảo sát, thiết kế, triển khai, nghiệm thu,...</w:t>
      </w:r>
    </w:p>
    <w:p w14:paraId="58B7B701">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Hệ thống hỗ trợ:</w:t>
      </w:r>
    </w:p>
    <w:p w14:paraId="4928399A">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Lập kế hoạch tiến độ chi tiết theo biểu đồ Gantt.</w:t>
      </w:r>
    </w:p>
    <w:p w14:paraId="4247FD63">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Theo dõi thời gian thực hiện và so sánh với kế hoạch.</w:t>
      </w:r>
    </w:p>
    <w:p w14:paraId="0C7B4D48">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Ghi nhận trạng thái hoàn thành từng công việc: Đã hoàn thành, Đang xử lý, Trễ hạn.</w:t>
      </w:r>
    </w:p>
    <w:p w14:paraId="09E1B7A8">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Nhắc nhở các mốc sắp đến hạn hoặc trễ hạn qua email, thông báo nội bộ.</w:t>
      </w:r>
    </w:p>
    <w:p w14:paraId="514ED07D">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Người quản lý có thể phân công công việc cụ thể cho từng nhân sự/đơn vị phụ trách và theo dõi mức độ hoàn thành.</w:t>
      </w:r>
    </w:p>
    <w:p w14:paraId="62B5B7FA">
      <w:pPr>
        <w:outlineLvl w:val="2"/>
        <w:rPr>
          <w:rFonts w:hint="default" w:ascii="Times New Roman" w:hAnsi="Times New Roman" w:cs="Times New Roman"/>
          <w:b/>
          <w:bCs/>
          <w:sz w:val="26"/>
          <w:szCs w:val="26"/>
        </w:rPr>
      </w:pPr>
      <w:bookmarkStart w:id="39" w:name="_Toc10540"/>
      <w:r>
        <w:rPr>
          <w:rFonts w:hint="default" w:ascii="Times New Roman" w:hAnsi="Times New Roman" w:cs="Times New Roman"/>
          <w:b/>
          <w:bCs/>
          <w:sz w:val="26"/>
          <w:szCs w:val="26"/>
        </w:rPr>
        <w:t>7.</w:t>
      </w:r>
      <w:r>
        <w:rPr>
          <w:rFonts w:hint="default" w:ascii="Times New Roman" w:hAnsi="Times New Roman" w:cs="Times New Roman"/>
          <w:b/>
          <w:bCs/>
          <w:sz w:val="26"/>
          <w:szCs w:val="26"/>
          <w:lang w:val="vi-VN"/>
        </w:rPr>
        <w:t>4</w:t>
      </w:r>
      <w:r>
        <w:rPr>
          <w:rFonts w:hint="default" w:ascii="Times New Roman" w:hAnsi="Times New Roman" w:cs="Times New Roman"/>
          <w:b/>
          <w:bCs/>
          <w:sz w:val="26"/>
          <w:szCs w:val="26"/>
        </w:rPr>
        <w:t>. Quản lý tài nguyên dự án</w:t>
      </w:r>
      <w:bookmarkEnd w:id="39"/>
    </w:p>
    <w:p w14:paraId="3B7728D8">
      <w:pPr>
        <w:rPr>
          <w:rFonts w:hint="default" w:ascii="Times New Roman" w:hAnsi="Times New Roman" w:cs="Times New Roman"/>
          <w:sz w:val="26"/>
          <w:szCs w:val="26"/>
        </w:rPr>
      </w:pPr>
      <w:r>
        <w:rPr>
          <w:rFonts w:hint="default" w:ascii="Times New Roman" w:hAnsi="Times New Roman" w:cs="Times New Roman"/>
          <w:sz w:val="26"/>
          <w:szCs w:val="26"/>
        </w:rPr>
        <w:t>Liên kết các tài nguyên sử dụng trong dự án:</w:t>
      </w:r>
    </w:p>
    <w:p w14:paraId="3D206D7E">
      <w:pPr>
        <w:rPr>
          <w:rFonts w:hint="default" w:ascii="Times New Roman" w:hAnsi="Times New Roman" w:cs="Times New Roman"/>
          <w:sz w:val="26"/>
          <w:szCs w:val="26"/>
        </w:rPr>
      </w:pPr>
      <w:r>
        <w:rPr>
          <w:rFonts w:hint="default" w:ascii="Times New Roman" w:hAnsi="Times New Roman" w:cs="Times New Roman"/>
          <w:sz w:val="26"/>
          <w:szCs w:val="26"/>
        </w:rPr>
        <w:t>Thiết bị: Ghi nhận mã thiết bị, tình trạng, thời điểm cấp phát và thu hồi.</w:t>
      </w:r>
    </w:p>
    <w:p w14:paraId="6C7A1FBC">
      <w:pPr>
        <w:rPr>
          <w:rFonts w:hint="default" w:ascii="Times New Roman" w:hAnsi="Times New Roman" w:cs="Times New Roman"/>
          <w:sz w:val="26"/>
          <w:szCs w:val="26"/>
        </w:rPr>
      </w:pPr>
      <w:r>
        <w:rPr>
          <w:rFonts w:hint="default" w:ascii="Times New Roman" w:hAnsi="Times New Roman" w:cs="Times New Roman"/>
          <w:sz w:val="26"/>
          <w:szCs w:val="26"/>
        </w:rPr>
        <w:t>Nhân sự: Danh sách nhân viên tham gia, công việc đảm nhận.</w:t>
      </w:r>
    </w:p>
    <w:p w14:paraId="43EB265E">
      <w:pPr>
        <w:rPr>
          <w:rFonts w:hint="default" w:ascii="Times New Roman" w:hAnsi="Times New Roman" w:cs="Times New Roman"/>
          <w:sz w:val="26"/>
          <w:szCs w:val="26"/>
          <w:lang w:val="vi-VN"/>
        </w:rPr>
      </w:pPr>
      <w:r>
        <w:rPr>
          <w:rFonts w:hint="default" w:ascii="Times New Roman" w:hAnsi="Times New Roman" w:cs="Times New Roman"/>
          <w:sz w:val="26"/>
          <w:szCs w:val="26"/>
        </w:rPr>
        <w:t>Tài liệu: Hợp đồng, bản vẽ, tài liệu kỹ thuật, hồ sơ nghiệm thu</w:t>
      </w:r>
      <w:r>
        <w:rPr>
          <w:rFonts w:hint="default" w:ascii="Times New Roman" w:hAnsi="Times New Roman" w:cs="Times New Roman"/>
          <w:sz w:val="26"/>
          <w:szCs w:val="26"/>
          <w:lang w:val="vi-VN"/>
        </w:rPr>
        <w:t>, hợp đồng, báo cáo tiến độ, hình ảnh thực tế, tài liệu hướng dẫn sử dụng, bảo trì hệ thống.</w:t>
      </w:r>
    </w:p>
    <w:p w14:paraId="1E031A68">
      <w:pPr>
        <w:outlineLvl w:val="2"/>
        <w:rPr>
          <w:rFonts w:hint="default" w:ascii="Times New Roman" w:hAnsi="Times New Roman" w:cs="Times New Roman"/>
          <w:b/>
          <w:bCs/>
          <w:sz w:val="26"/>
          <w:szCs w:val="26"/>
          <w:lang w:val="vi-VN"/>
        </w:rPr>
      </w:pPr>
      <w:bookmarkStart w:id="40" w:name="_Toc5557"/>
      <w:r>
        <w:rPr>
          <w:rFonts w:hint="default" w:ascii="Times New Roman" w:hAnsi="Times New Roman" w:cs="Times New Roman"/>
          <w:b/>
          <w:bCs/>
          <w:sz w:val="26"/>
          <w:szCs w:val="26"/>
        </w:rPr>
        <w:t>7.</w:t>
      </w:r>
      <w:r>
        <w:rPr>
          <w:rFonts w:hint="default" w:ascii="Times New Roman" w:hAnsi="Times New Roman" w:cs="Times New Roman"/>
          <w:b/>
          <w:bCs/>
          <w:sz w:val="26"/>
          <w:szCs w:val="26"/>
          <w:lang w:val="vi-VN"/>
        </w:rPr>
        <w:t>5</w:t>
      </w:r>
      <w:r>
        <w:rPr>
          <w:rFonts w:hint="default" w:ascii="Times New Roman" w:hAnsi="Times New Roman" w:cs="Times New Roman"/>
          <w:b/>
          <w:bCs/>
          <w:sz w:val="26"/>
          <w:szCs w:val="26"/>
        </w:rPr>
        <w:t>. Quản lý chi phí và thanh toá</w:t>
      </w:r>
      <w:r>
        <w:rPr>
          <w:rFonts w:hint="default" w:ascii="Times New Roman" w:hAnsi="Times New Roman" w:cs="Times New Roman"/>
          <w:b/>
          <w:bCs/>
          <w:sz w:val="26"/>
          <w:szCs w:val="26"/>
          <w:lang w:val="vi-VN"/>
        </w:rPr>
        <w:t>n</w:t>
      </w:r>
      <w:bookmarkEnd w:id="40"/>
    </w:p>
    <w:p w14:paraId="60F0C96C">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Quản lý toàn bộ chi phí liên quan đến dự án bao gồm:</w:t>
      </w:r>
    </w:p>
    <w:p w14:paraId="7CFD6C9A">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Chi phí thiết bị, phần mềm, thi công hạ tầng.</w:t>
      </w:r>
    </w:p>
    <w:p w14:paraId="30755EB7">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Chi phí thuê ngoài, chi phí nhân công.</w:t>
      </w:r>
    </w:p>
    <w:p w14:paraId="7F2E651B">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Chi phí vận hành, dự phòng.</w:t>
      </w:r>
    </w:p>
    <w:p w14:paraId="656EEBEF">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Ghi nhận các đợt thanh toán theo hợp đồng:</w:t>
      </w:r>
    </w:p>
    <w:p w14:paraId="26B33B09">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Tạm ứng, thanh toán từng giai đoạn, quyết toán.</w:t>
      </w:r>
    </w:p>
    <w:p w14:paraId="28D9281D">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Hỗ trợ theo dõi hạn thanh toán, số tiền đã thanh toán, công nợ còn lại.</w:t>
      </w:r>
    </w:p>
    <w:p w14:paraId="52A82D94">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Xuất hóa đơn điện tử cho từng lần thanh toán.</w:t>
      </w:r>
    </w:p>
    <w:p w14:paraId="0B8C424A">
      <w:pPr>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Kết nối với phân hệ kế toán nội bộ để tổng hợp dòng tiền dự án.</w:t>
      </w:r>
    </w:p>
    <w:p w14:paraId="6C3B5086">
      <w:pPr>
        <w:outlineLvl w:val="2"/>
        <w:rPr>
          <w:rFonts w:hint="default" w:ascii="Times New Roman" w:hAnsi="Times New Roman" w:cs="Times New Roman"/>
          <w:b/>
          <w:bCs/>
          <w:sz w:val="26"/>
          <w:szCs w:val="26"/>
        </w:rPr>
      </w:pPr>
      <w:bookmarkStart w:id="41" w:name="_Toc10573"/>
      <w:r>
        <w:rPr>
          <w:rFonts w:hint="default" w:ascii="Times New Roman" w:hAnsi="Times New Roman" w:cs="Times New Roman"/>
          <w:b/>
          <w:bCs/>
          <w:sz w:val="26"/>
          <w:szCs w:val="26"/>
        </w:rPr>
        <w:t>7.</w:t>
      </w:r>
      <w:r>
        <w:rPr>
          <w:rFonts w:hint="default" w:ascii="Times New Roman" w:hAnsi="Times New Roman" w:cs="Times New Roman"/>
          <w:b/>
          <w:bCs/>
          <w:sz w:val="26"/>
          <w:szCs w:val="26"/>
          <w:lang w:val="vi-VN"/>
        </w:rPr>
        <w:t>6</w:t>
      </w:r>
      <w:r>
        <w:rPr>
          <w:rFonts w:hint="default" w:ascii="Times New Roman" w:hAnsi="Times New Roman" w:cs="Times New Roman"/>
          <w:b/>
          <w:bCs/>
          <w:sz w:val="26"/>
          <w:szCs w:val="26"/>
        </w:rPr>
        <w:t>. Quản lý rủi ro và thay đổi</w:t>
      </w:r>
      <w:bookmarkEnd w:id="41"/>
    </w:p>
    <w:p w14:paraId="2FC68E9E">
      <w:pPr>
        <w:rPr>
          <w:rFonts w:hint="default" w:ascii="Times New Roman" w:hAnsi="Times New Roman" w:cs="Times New Roman"/>
          <w:sz w:val="26"/>
          <w:szCs w:val="26"/>
        </w:rPr>
      </w:pPr>
      <w:r>
        <w:rPr>
          <w:rFonts w:hint="default" w:ascii="Times New Roman" w:hAnsi="Times New Roman" w:cs="Times New Roman"/>
          <w:sz w:val="26"/>
          <w:szCs w:val="26"/>
          <w:lang w:val="vi-VN"/>
        </w:rPr>
        <w:t>- Lập kế hoạch, g</w:t>
      </w:r>
      <w:r>
        <w:rPr>
          <w:rFonts w:hint="default" w:ascii="Times New Roman" w:hAnsi="Times New Roman" w:cs="Times New Roman"/>
          <w:sz w:val="26"/>
          <w:szCs w:val="26"/>
        </w:rPr>
        <w:t>hi nhận sự cố, phát sinh trong quá trình thực hiện:</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Rủi ro kỹ thuật, trễ tiến độ, yêu cầu thay đổi từ khách hàng.</w:t>
      </w:r>
    </w:p>
    <w:p w14:paraId="208CA091">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Giao nhiệm vụ xử lý, theo dõi kết quả và cập nhật lại phạm vi, tiến độ nếu cần.</w:t>
      </w:r>
    </w:p>
    <w:p w14:paraId="5F7541E2">
      <w:pPr>
        <w:outlineLvl w:val="2"/>
        <w:rPr>
          <w:rFonts w:hint="default" w:ascii="Times New Roman" w:hAnsi="Times New Roman" w:cs="Times New Roman"/>
          <w:b/>
          <w:bCs/>
          <w:sz w:val="26"/>
          <w:szCs w:val="26"/>
        </w:rPr>
      </w:pPr>
      <w:bookmarkStart w:id="42" w:name="_Toc4316"/>
      <w:r>
        <w:rPr>
          <w:rFonts w:hint="default" w:ascii="Times New Roman" w:hAnsi="Times New Roman" w:cs="Times New Roman"/>
          <w:b/>
          <w:bCs/>
          <w:sz w:val="26"/>
          <w:szCs w:val="26"/>
        </w:rPr>
        <w:t>7.</w:t>
      </w:r>
      <w:r>
        <w:rPr>
          <w:rFonts w:hint="default" w:ascii="Times New Roman" w:hAnsi="Times New Roman" w:cs="Times New Roman"/>
          <w:b/>
          <w:bCs/>
          <w:sz w:val="26"/>
          <w:szCs w:val="26"/>
          <w:lang w:val="vi-VN"/>
        </w:rPr>
        <w:t>7</w:t>
      </w:r>
      <w:r>
        <w:rPr>
          <w:rFonts w:hint="default" w:ascii="Times New Roman" w:hAnsi="Times New Roman" w:cs="Times New Roman"/>
          <w:b/>
          <w:bCs/>
          <w:sz w:val="26"/>
          <w:szCs w:val="26"/>
        </w:rPr>
        <w:t>. Báo cáo tổng hợp dự án</w:t>
      </w:r>
      <w:bookmarkEnd w:id="42"/>
    </w:p>
    <w:p w14:paraId="54366969">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Thống kê các dự án đang triển khai, đã hoàn thành, tạm dừng.</w:t>
      </w:r>
    </w:p>
    <w:p w14:paraId="0ED48DCD">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Tổng hợp chi phí, tiến độ, hiệu quả từng dự án theo tháng/quý/năm.</w:t>
      </w:r>
    </w:p>
    <w:p w14:paraId="7BFF0B30">
      <w:pPr>
        <w:rPr>
          <w:rFonts w:hint="default" w:ascii="Times New Roman" w:hAnsi="Times New Roman" w:cs="Times New Roman"/>
          <w:b/>
          <w:bCs/>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Hỗ trợ đánh giá hiệu quả làm việc theo nhóm hoặc cá nhân.</w:t>
      </w:r>
    </w:p>
    <w:p w14:paraId="2ADAB933">
      <w:pPr>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382A0848">
      <w:pPr>
        <w:outlineLvl w:val="0"/>
        <w:rPr>
          <w:rFonts w:hint="default" w:ascii="Times New Roman" w:hAnsi="Times New Roman" w:cs="Times New Roman"/>
          <w:b/>
          <w:bCs/>
          <w:sz w:val="26"/>
          <w:szCs w:val="26"/>
          <w:lang w:val="vi-VN"/>
        </w:rPr>
      </w:pPr>
      <w:bookmarkStart w:id="43" w:name="_Toc10584"/>
      <w:r>
        <w:rPr>
          <w:rFonts w:hint="default" w:ascii="Times New Roman" w:hAnsi="Times New Roman" w:cs="Times New Roman"/>
          <w:b/>
          <w:bCs/>
          <w:sz w:val="26"/>
          <w:szCs w:val="26"/>
        </w:rPr>
        <w:t>II</w:t>
      </w:r>
      <w:r>
        <w:rPr>
          <w:rFonts w:hint="default" w:ascii="Times New Roman" w:hAnsi="Times New Roman" w:cs="Times New Roman"/>
          <w:b/>
          <w:bCs/>
          <w:sz w:val="26"/>
          <w:szCs w:val="26"/>
          <w:lang w:val="vi-VN"/>
        </w:rPr>
        <w:t>I</w:t>
      </w:r>
      <w:r>
        <w:rPr>
          <w:rFonts w:hint="default" w:ascii="Times New Roman" w:hAnsi="Times New Roman" w:cs="Times New Roman"/>
          <w:b/>
          <w:bCs/>
          <w:sz w:val="26"/>
          <w:szCs w:val="26"/>
        </w:rPr>
        <w:t xml:space="preserve">. </w:t>
      </w:r>
      <w:r>
        <w:rPr>
          <w:rFonts w:hint="default" w:ascii="Times New Roman" w:hAnsi="Times New Roman" w:cs="Times New Roman"/>
          <w:b/>
          <w:bCs/>
          <w:sz w:val="26"/>
          <w:szCs w:val="26"/>
          <w:lang w:val="vi-VN"/>
        </w:rPr>
        <w:t>L</w:t>
      </w:r>
      <w:r>
        <w:rPr>
          <w:rFonts w:hint="default" w:ascii="Times New Roman" w:hAnsi="Times New Roman" w:cs="Times New Roman"/>
          <w:b/>
          <w:bCs/>
          <w:sz w:val="26"/>
          <w:szCs w:val="26"/>
        </w:rPr>
        <w:t>IỆT KÊ TÁC NHÂN</w:t>
      </w:r>
      <w:r>
        <w:rPr>
          <w:rFonts w:hint="default" w:ascii="Times New Roman" w:hAnsi="Times New Roman" w:cs="Times New Roman"/>
          <w:b/>
          <w:bCs/>
          <w:sz w:val="26"/>
          <w:szCs w:val="26"/>
          <w:lang w:val="vi-VN"/>
        </w:rPr>
        <w:t xml:space="preserve"> VÀ LIỆT KÊ HÀNH ĐỘNG</w:t>
      </w:r>
      <w:bookmarkEnd w:id="43"/>
    </w:p>
    <w:p w14:paraId="194790BD">
      <w:pPr>
        <w:rPr>
          <w:rFonts w:hint="default" w:ascii="Times New Roman" w:hAnsi="Times New Roman" w:cs="Times New Roman"/>
          <w:sz w:val="26"/>
          <w:szCs w:val="26"/>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
        <w:gridCol w:w="2414"/>
        <w:gridCol w:w="3214"/>
        <w:gridCol w:w="2966"/>
      </w:tblGrid>
      <w:tr w14:paraId="45DD6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4301B210">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STT</w:t>
            </w:r>
          </w:p>
        </w:tc>
        <w:tc>
          <w:tcPr>
            <w:tcW w:w="2414" w:type="dxa"/>
          </w:tcPr>
          <w:p w14:paraId="24EC8551">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Tác nhân</w:t>
            </w:r>
          </w:p>
        </w:tc>
        <w:tc>
          <w:tcPr>
            <w:tcW w:w="3214" w:type="dxa"/>
          </w:tcPr>
          <w:p w14:paraId="07C0DA78">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Mô tả</w:t>
            </w:r>
          </w:p>
        </w:tc>
        <w:tc>
          <w:tcPr>
            <w:tcW w:w="2966" w:type="dxa"/>
          </w:tcPr>
          <w:p w14:paraId="53E26A6B">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Hành động</w:t>
            </w:r>
          </w:p>
        </w:tc>
      </w:tr>
      <w:tr w14:paraId="4C79D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74CBCB9D">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w:t>
            </w:r>
          </w:p>
        </w:tc>
        <w:tc>
          <w:tcPr>
            <w:tcW w:w="2414" w:type="dxa"/>
          </w:tcPr>
          <w:p w14:paraId="7A510BB3">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Admin</w:t>
            </w:r>
          </w:p>
        </w:tc>
        <w:tc>
          <w:tcPr>
            <w:tcW w:w="3214" w:type="dxa"/>
          </w:tcPr>
          <w:p w14:paraId="1A33132B">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rPr>
              <w:t xml:space="preserve">Admin là người có quyền cao nhất trong hệ thống quản lý, có quyền thao tác đối với các chức năng quản lý của hệ thống nhưng không can thiệp vào nghiệp vụ của doanh nghiệp. </w:t>
            </w:r>
          </w:p>
        </w:tc>
        <w:tc>
          <w:tcPr>
            <w:tcW w:w="2966" w:type="dxa"/>
          </w:tcPr>
          <w:p w14:paraId="18CADAA0">
            <w:pPr>
              <w:widowControl w:val="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Tạo tài khoản, phân quyền</w:t>
            </w:r>
          </w:p>
          <w:p w14:paraId="6A7A8A72">
            <w:pPr>
              <w:widowControl w:val="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 Quản lý người dùng, khóa/mở tài khoản</w:t>
            </w:r>
          </w:p>
        </w:tc>
      </w:tr>
      <w:tr w14:paraId="01AC0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73D85A3B">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2</w:t>
            </w:r>
          </w:p>
        </w:tc>
        <w:tc>
          <w:tcPr>
            <w:tcW w:w="2414" w:type="dxa"/>
          </w:tcPr>
          <w:p w14:paraId="7285B116">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Khách hàng vãn lai</w:t>
            </w:r>
          </w:p>
        </w:tc>
        <w:tc>
          <w:tcPr>
            <w:tcW w:w="3214" w:type="dxa"/>
          </w:tcPr>
          <w:p w14:paraId="7A3743E7">
            <w:pPr>
              <w:widowControl w:val="0"/>
              <w:jc w:val="both"/>
              <w:rPr>
                <w:rFonts w:hint="default" w:ascii="Times New Roman" w:hAnsi="Times New Roman" w:cs="Times New Roman"/>
                <w:b w:val="0"/>
                <w:bCs w:val="0"/>
                <w:sz w:val="26"/>
                <w:szCs w:val="26"/>
                <w:vertAlign w:val="baseline"/>
              </w:rPr>
            </w:pPr>
            <w:bookmarkStart w:id="44" w:name="_Toc4060"/>
            <w:r>
              <w:rPr>
                <w:rStyle w:val="255"/>
                <w:rFonts w:hint="default" w:ascii="Times New Roman" w:hAnsi="Times New Roman" w:cs="Times New Roman"/>
                <w:b w:val="0"/>
                <w:bCs w:val="0"/>
                <w:sz w:val="26"/>
                <w:szCs w:val="26"/>
              </w:rPr>
              <w:t>Người dùng này sử dụng được một số chức năng như đăng kí tài khoản, xem và tìm kiếm sản phẩm, thêm giỏ hàng, mua hàng</w:t>
            </w:r>
            <w:bookmarkEnd w:id="44"/>
          </w:p>
        </w:tc>
        <w:tc>
          <w:tcPr>
            <w:tcW w:w="2966" w:type="dxa"/>
          </w:tcPr>
          <w:p w14:paraId="2E81CB34">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Xem sản phẩm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Tìm kiếm, lọc sản phẩm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Thêm vào giỏ hàng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Đăng ký tài khoản</w:t>
            </w:r>
          </w:p>
        </w:tc>
      </w:tr>
      <w:tr w14:paraId="477EA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4DD3082F">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3</w:t>
            </w:r>
          </w:p>
        </w:tc>
        <w:tc>
          <w:tcPr>
            <w:tcW w:w="2414" w:type="dxa"/>
          </w:tcPr>
          <w:p w14:paraId="069F59F8">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Khách hàng đăng ký</w:t>
            </w:r>
          </w:p>
        </w:tc>
        <w:tc>
          <w:tcPr>
            <w:tcW w:w="3214" w:type="dxa"/>
          </w:tcPr>
          <w:p w14:paraId="57E2B81D">
            <w:pPr>
              <w:widowControl w:val="0"/>
              <w:jc w:val="both"/>
              <w:rPr>
                <w:rFonts w:hint="default" w:ascii="Times New Roman" w:hAnsi="Times New Roman" w:cs="Times New Roman"/>
                <w:b w:val="0"/>
                <w:bCs w:val="0"/>
                <w:sz w:val="26"/>
                <w:szCs w:val="26"/>
                <w:vertAlign w:val="baseline"/>
              </w:rPr>
            </w:pPr>
            <w:bookmarkStart w:id="45" w:name="_Toc13341"/>
            <w:r>
              <w:rPr>
                <w:rStyle w:val="255"/>
                <w:rFonts w:hint="default" w:ascii="Times New Roman" w:hAnsi="Times New Roman" w:cs="Times New Roman"/>
                <w:b w:val="0"/>
                <w:bCs w:val="0"/>
                <w:sz w:val="26"/>
                <w:szCs w:val="26"/>
              </w:rPr>
              <w:t>Khách hàng đã đăng ký và đăng nhập tài khoản ngoài sử dụng các chức năng như khách vãng lai thì được</w:t>
            </w:r>
            <w:r>
              <w:rPr>
                <w:rStyle w:val="255"/>
                <w:rFonts w:hint="default" w:ascii="Times New Roman" w:hAnsi="Times New Roman" w:cs="Times New Roman"/>
                <w:b w:val="0"/>
                <w:bCs w:val="0"/>
                <w:sz w:val="26"/>
                <w:szCs w:val="26"/>
                <w:lang w:val="vi-VN"/>
              </w:rPr>
              <w:t xml:space="preserve"> </w:t>
            </w:r>
            <w:r>
              <w:rPr>
                <w:rStyle w:val="255"/>
                <w:rFonts w:hint="default" w:ascii="Times New Roman" w:hAnsi="Times New Roman" w:cs="Times New Roman"/>
                <w:b w:val="0"/>
                <w:bCs w:val="0"/>
                <w:sz w:val="26"/>
                <w:szCs w:val="26"/>
              </w:rPr>
              <w:t xml:space="preserve">sử dụng mã giảm giá, </w:t>
            </w:r>
            <w:r>
              <w:rPr>
                <w:rStyle w:val="255"/>
                <w:rFonts w:hint="default" w:ascii="Times New Roman" w:hAnsi="Times New Roman" w:cs="Times New Roman"/>
                <w:b w:val="0"/>
                <w:bCs w:val="0"/>
                <w:sz w:val="26"/>
                <w:szCs w:val="26"/>
                <w:lang w:val="vi-VN"/>
              </w:rPr>
              <w:t>bảo trì, trả góp</w:t>
            </w:r>
            <w:r>
              <w:rPr>
                <w:rStyle w:val="255"/>
                <w:rFonts w:hint="default" w:ascii="Times New Roman" w:hAnsi="Times New Roman" w:cs="Times New Roman"/>
                <w:b w:val="0"/>
                <w:bCs w:val="0"/>
                <w:sz w:val="26"/>
                <w:szCs w:val="26"/>
              </w:rPr>
              <w:t>.</w:t>
            </w:r>
            <w:bookmarkEnd w:id="45"/>
          </w:p>
        </w:tc>
        <w:tc>
          <w:tcPr>
            <w:tcW w:w="2966" w:type="dxa"/>
          </w:tcPr>
          <w:p w14:paraId="1C2B4C92">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Mua hàng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Theo dõi đơn hàng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Gửi bảo hành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Sử dụng mã giảm giá</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Gửi góp ý</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Trả góp</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Tra cứu lịch sử mua</w:t>
            </w:r>
          </w:p>
        </w:tc>
      </w:tr>
      <w:tr w14:paraId="531A1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2D21A2B7">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4</w:t>
            </w:r>
          </w:p>
        </w:tc>
        <w:tc>
          <w:tcPr>
            <w:tcW w:w="2414" w:type="dxa"/>
          </w:tcPr>
          <w:p w14:paraId="78ADDE96">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Nhân viên bán hàng</w:t>
            </w:r>
          </w:p>
        </w:tc>
        <w:tc>
          <w:tcPr>
            <w:tcW w:w="3214" w:type="dxa"/>
          </w:tcPr>
          <w:p w14:paraId="305AC466">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Nhân viên kinh doanh phụ trách tiếp nhận và xử lý các đơn đặt hàng của khách hàng.</w:t>
            </w:r>
          </w:p>
        </w:tc>
        <w:tc>
          <w:tcPr>
            <w:tcW w:w="2966" w:type="dxa"/>
          </w:tcPr>
          <w:p w14:paraId="63FA7DFA">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Xác nhận đơn hàng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Gửi thông tin giao hàng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Liên hệ khách hàng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Gửi báo giá, chăm sóc khách</w:t>
            </w:r>
          </w:p>
        </w:tc>
      </w:tr>
      <w:tr w14:paraId="7C47A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0B555184">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5</w:t>
            </w:r>
          </w:p>
        </w:tc>
        <w:tc>
          <w:tcPr>
            <w:tcW w:w="2414" w:type="dxa"/>
          </w:tcPr>
          <w:p w14:paraId="1FB6CEA2">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Nhân viên kỹ thuật</w:t>
            </w:r>
          </w:p>
        </w:tc>
        <w:tc>
          <w:tcPr>
            <w:tcW w:w="3214" w:type="dxa"/>
          </w:tcPr>
          <w:p w14:paraId="593DC8A8">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Nhân viên kỹ thuật chịu trách nhiệm lắp đặt, bảo trì thiết bị, phần mềm và xử lý các yêu cầu bảo hành của khách hàng.</w:t>
            </w:r>
          </w:p>
        </w:tc>
        <w:tc>
          <w:tcPr>
            <w:tcW w:w="2966" w:type="dxa"/>
          </w:tcPr>
          <w:p w14:paraId="71B8412C">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Nhận yêu cầu bảo hành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Xử lý sự cố phần mềm/phần cứng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Ghi nhận trạng thái xử lý</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Bàn giao thiết bị bảo hành</w:t>
            </w:r>
          </w:p>
        </w:tc>
      </w:tr>
      <w:tr w14:paraId="48449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34193B3E">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6</w:t>
            </w:r>
          </w:p>
        </w:tc>
        <w:tc>
          <w:tcPr>
            <w:tcW w:w="2414" w:type="dxa"/>
          </w:tcPr>
          <w:p w14:paraId="0E9C6A58">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Đơn vị vận chuyển</w:t>
            </w:r>
          </w:p>
        </w:tc>
        <w:tc>
          <w:tcPr>
            <w:tcW w:w="3214" w:type="dxa"/>
          </w:tcPr>
          <w:p w14:paraId="7F21EB49">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Đối tác giao nhận hàng, chịu trách nhiệm vận chuyển sản phẩm từ doanh nghiệp đến khách hàng.</w:t>
            </w:r>
          </w:p>
        </w:tc>
        <w:tc>
          <w:tcPr>
            <w:tcW w:w="2966" w:type="dxa"/>
          </w:tcPr>
          <w:p w14:paraId="53463D49">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Nhận hàng từ kho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Giao hàng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Cập nhật trạng thái giao hàng</w:t>
            </w:r>
          </w:p>
        </w:tc>
      </w:tr>
      <w:tr w14:paraId="6272E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37FE4C19">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7</w:t>
            </w:r>
          </w:p>
        </w:tc>
        <w:tc>
          <w:tcPr>
            <w:tcW w:w="2414" w:type="dxa"/>
          </w:tcPr>
          <w:p w14:paraId="244BB035">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Nhân viên kế toán</w:t>
            </w:r>
          </w:p>
        </w:tc>
        <w:tc>
          <w:tcPr>
            <w:tcW w:w="3214" w:type="dxa"/>
          </w:tcPr>
          <w:p w14:paraId="7190C7E6">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Nhân viên phụ trách quản lý tài chính – kế toán. Ghi nhận đầy đủ các giao dịch thu chi, công nợ, tính lương cho nhân viên.</w:t>
            </w:r>
          </w:p>
        </w:tc>
        <w:tc>
          <w:tcPr>
            <w:tcW w:w="2966" w:type="dxa"/>
          </w:tcPr>
          <w:p w14:paraId="65FD5CB7">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Nhập khoản thu/chi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Tính lương, thưởng, khấu trừ</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Quản lý công nợ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Xuất báo cáo tài chính</w:t>
            </w:r>
          </w:p>
        </w:tc>
      </w:tr>
      <w:tr w14:paraId="4C1E2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5EC0D8AA">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8</w:t>
            </w:r>
          </w:p>
        </w:tc>
        <w:tc>
          <w:tcPr>
            <w:tcW w:w="2414" w:type="dxa"/>
          </w:tcPr>
          <w:p w14:paraId="4180383A">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Quản lý nhân sự</w:t>
            </w:r>
          </w:p>
        </w:tc>
        <w:tc>
          <w:tcPr>
            <w:tcW w:w="3214" w:type="dxa"/>
          </w:tcPr>
          <w:p w14:paraId="55440EB5">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Người quản lý phòng nhân sự, phụ trách hồ sơ và chấm công nhân viên.</w:t>
            </w:r>
          </w:p>
        </w:tc>
        <w:tc>
          <w:tcPr>
            <w:tcW w:w="2966" w:type="dxa"/>
          </w:tcPr>
          <w:p w14:paraId="7D07D540">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Quản lý hồ sơ nhân viên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Xét duyệt chấm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Đánh giá nhân viên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Quản lý phép, nghỉ việc</w:t>
            </w:r>
          </w:p>
        </w:tc>
      </w:tr>
      <w:tr w14:paraId="17664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4F2061EC">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9</w:t>
            </w:r>
          </w:p>
        </w:tc>
        <w:tc>
          <w:tcPr>
            <w:tcW w:w="2414" w:type="dxa"/>
          </w:tcPr>
          <w:p w14:paraId="6B3321AD">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Quản lý bán hàng </w:t>
            </w:r>
          </w:p>
        </w:tc>
        <w:tc>
          <w:tcPr>
            <w:tcW w:w="3214" w:type="dxa"/>
          </w:tcPr>
          <w:p w14:paraId="6BC3A0C0">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Người quản lý bộ phận kinh doanh, đặt mục tiêu doanh số và điều phối hoạt động bán hàng.</w:t>
            </w:r>
          </w:p>
        </w:tc>
        <w:tc>
          <w:tcPr>
            <w:tcW w:w="2966" w:type="dxa"/>
          </w:tcPr>
          <w:p w14:paraId="436785B0">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Phân công NV kinh doanh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Thiết lập chính sách bán hàng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Duyệt khuyến mãi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Xem báo cáo doanh số</w:t>
            </w:r>
          </w:p>
        </w:tc>
      </w:tr>
      <w:tr w14:paraId="56BB1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2C2BCAED">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10</w:t>
            </w:r>
          </w:p>
        </w:tc>
        <w:tc>
          <w:tcPr>
            <w:tcW w:w="2414" w:type="dxa"/>
          </w:tcPr>
          <w:p w14:paraId="55AC196D">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Cổng thanh toán</w:t>
            </w:r>
          </w:p>
        </w:tc>
        <w:tc>
          <w:tcPr>
            <w:tcW w:w="3214" w:type="dxa"/>
          </w:tcPr>
          <w:p w14:paraId="19CDA63F">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Đơn vị cung cấp giải pháp thanh toán trực tuyến (ví điện tử, ngân hàng, cổng thanh toán).</w:t>
            </w:r>
          </w:p>
        </w:tc>
        <w:tc>
          <w:tcPr>
            <w:tcW w:w="2966" w:type="dxa"/>
          </w:tcPr>
          <w:p w14:paraId="57FB832A">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Nhận yêu cầu thanh toán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Trả kết quả giao dịch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Gửi thông báo xác nhận thanh toán</w:t>
            </w:r>
          </w:p>
        </w:tc>
      </w:tr>
      <w:tr w14:paraId="16900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4B9E5D9A">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11</w:t>
            </w:r>
          </w:p>
        </w:tc>
        <w:tc>
          <w:tcPr>
            <w:tcW w:w="2414" w:type="dxa"/>
          </w:tcPr>
          <w:p w14:paraId="69F2815D">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Nhân viên kho</w:t>
            </w:r>
          </w:p>
        </w:tc>
        <w:tc>
          <w:tcPr>
            <w:tcW w:w="3214" w:type="dxa"/>
          </w:tcPr>
          <w:p w14:paraId="55ADE585">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Nhân viên trực tiếp quản lý và bảo quản hàng hóa trong kho của doanh nghiệp.</w:t>
            </w:r>
          </w:p>
        </w:tc>
        <w:tc>
          <w:tcPr>
            <w:tcW w:w="2966" w:type="dxa"/>
          </w:tcPr>
          <w:p w14:paraId="1C87A741">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Lập phiếu nhập/xuất kho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Kiểm kê định kỳ</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Theo dõi tồn kho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Đề xuất điều chuyển hàng</w:t>
            </w:r>
          </w:p>
        </w:tc>
      </w:tr>
      <w:tr w14:paraId="34269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651625B5">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12</w:t>
            </w:r>
          </w:p>
        </w:tc>
        <w:tc>
          <w:tcPr>
            <w:tcW w:w="2414" w:type="dxa"/>
          </w:tcPr>
          <w:p w14:paraId="0F6FC51C">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Quản lý kho</w:t>
            </w:r>
          </w:p>
        </w:tc>
        <w:tc>
          <w:tcPr>
            <w:tcW w:w="3214" w:type="dxa"/>
          </w:tcPr>
          <w:p w14:paraId="38B08E0F">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Người quản lý toàn bộ hoạt động kho hàng và tồn kho.</w:t>
            </w:r>
          </w:p>
        </w:tc>
        <w:tc>
          <w:tcPr>
            <w:tcW w:w="2966" w:type="dxa"/>
          </w:tcPr>
          <w:p w14:paraId="6428D2C1">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Phê duyệt phiếu kho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Theo dõi báo cáo nhập/xuất/tồn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Quản lý cảnh báo tồn thấp</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Duyệt điều chỉnh sau kiểm kê</w:t>
            </w:r>
          </w:p>
        </w:tc>
      </w:tr>
      <w:tr w14:paraId="7E513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61058C44">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13</w:t>
            </w:r>
          </w:p>
        </w:tc>
        <w:tc>
          <w:tcPr>
            <w:tcW w:w="2414" w:type="dxa"/>
          </w:tcPr>
          <w:p w14:paraId="58870776">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Nhà cung cấp</w:t>
            </w:r>
          </w:p>
        </w:tc>
        <w:tc>
          <w:tcPr>
            <w:tcW w:w="3214" w:type="dxa"/>
          </w:tcPr>
          <w:p w14:paraId="32A2A4AD">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Đối tác bên ngoài cung cấp sản phẩm, nguyên vật liệu hoặc phụ tùng cho doanh nghiệp.</w:t>
            </w:r>
          </w:p>
        </w:tc>
        <w:tc>
          <w:tcPr>
            <w:tcW w:w="2966" w:type="dxa"/>
          </w:tcPr>
          <w:p w14:paraId="60946A86">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Giao hàng theo hợp đồng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Gửi hóa đơn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Cập nhật trạng thái giao hàng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Bảo hành (nếu có)</w:t>
            </w:r>
          </w:p>
        </w:tc>
      </w:tr>
      <w:tr w14:paraId="756F9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06A5598F">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14</w:t>
            </w:r>
          </w:p>
        </w:tc>
        <w:tc>
          <w:tcPr>
            <w:tcW w:w="2414" w:type="dxa"/>
          </w:tcPr>
          <w:p w14:paraId="520D9BB0">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Quản lý dự án</w:t>
            </w:r>
          </w:p>
        </w:tc>
        <w:tc>
          <w:tcPr>
            <w:tcW w:w="3214" w:type="dxa"/>
          </w:tcPr>
          <w:p w14:paraId="57A59ACF">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Người quản lý dự án (hạ tầng, thiết bị, phần mềm): điều phối nhân sự, thiết bị, ngân sách để đảm bảo dự án hoàn thành.</w:t>
            </w:r>
          </w:p>
        </w:tc>
        <w:tc>
          <w:tcPr>
            <w:tcW w:w="2966" w:type="dxa"/>
          </w:tcPr>
          <w:p w14:paraId="0D3B2298">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Tạo &amp; cập nhật dự án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Phân công công việc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Quản lý tiến độ theo biểu đồ Gantt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Theo dõi tài nguyên, chi phí</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Lập báo cáo tổng hợp</w:t>
            </w:r>
          </w:p>
        </w:tc>
      </w:tr>
      <w:tr w14:paraId="022304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39F843A1">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15</w:t>
            </w:r>
          </w:p>
        </w:tc>
        <w:tc>
          <w:tcPr>
            <w:tcW w:w="2414" w:type="dxa"/>
          </w:tcPr>
          <w:p w14:paraId="356EB5D2">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Đối tác đầu tư</w:t>
            </w:r>
          </w:p>
        </w:tc>
        <w:tc>
          <w:tcPr>
            <w:tcW w:w="3214" w:type="dxa"/>
            <w:shd w:val="clear" w:color="auto" w:fill="auto"/>
            <w:vAlign w:val="top"/>
          </w:tcPr>
          <w:p w14:paraId="35AF95A0">
            <w:pPr>
              <w:widowControl w:val="0"/>
              <w:jc w:val="both"/>
              <w:rPr>
                <w:rFonts w:hint="default" w:ascii="Times New Roman" w:hAnsi="Times New Roman" w:cs="Times New Roman" w:eastAsiaTheme="minorHAnsi"/>
                <w:kern w:val="2"/>
                <w:sz w:val="26"/>
                <w:szCs w:val="26"/>
                <w:vertAlign w:val="baseline"/>
                <w:lang w:val="en-US" w:eastAsia="en-US" w:bidi="ar-SA"/>
                <w14:ligatures w14:val="standardContextual"/>
              </w:rPr>
            </w:pPr>
            <w:r>
              <w:rPr>
                <w:rFonts w:hint="default" w:ascii="Times New Roman" w:hAnsi="Times New Roman" w:eastAsia="SimSun" w:cs="Times New Roman"/>
                <w:sz w:val="26"/>
                <w:szCs w:val="26"/>
              </w:rPr>
              <w:t>Tổ chức hoặc cá nhân góp vốn hoặc hợp tác tài chính cho các dự án của doanh nghiệp</w:t>
            </w:r>
          </w:p>
        </w:tc>
        <w:tc>
          <w:tcPr>
            <w:tcW w:w="2966" w:type="dxa"/>
          </w:tcPr>
          <w:p w14:paraId="78353EC9">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Góp vốn dự án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Nhận báo cáo tiến độ/chi phí</w:t>
            </w:r>
            <w:r>
              <w:rPr>
                <w:rFonts w:hint="default" w:ascii="Times New Roman" w:hAnsi="Times New Roman" w:eastAsia="SimSun" w:cs="Times New Roman"/>
                <w:sz w:val="26"/>
                <w:szCs w:val="26"/>
              </w:rPr>
              <w:br w:type="textWrapping"/>
            </w:r>
          </w:p>
        </w:tc>
      </w:tr>
      <w:tr w14:paraId="3E45E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61AED1CD">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16</w:t>
            </w:r>
          </w:p>
        </w:tc>
        <w:tc>
          <w:tcPr>
            <w:tcW w:w="2414" w:type="dxa"/>
          </w:tcPr>
          <w:p w14:paraId="17149537">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Đơn vị kiểm định</w:t>
            </w:r>
          </w:p>
        </w:tc>
        <w:tc>
          <w:tcPr>
            <w:tcW w:w="3214" w:type="dxa"/>
          </w:tcPr>
          <w:p w14:paraId="4F971A19">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Đơn vị độc lập thực hiện đánh giá, kiểm định chất lượng thi công hoặc thiết bị/hệ thống sau khi hoàn thành dự án</w:t>
            </w:r>
          </w:p>
        </w:tc>
        <w:tc>
          <w:tcPr>
            <w:tcW w:w="2966" w:type="dxa"/>
          </w:tcPr>
          <w:p w14:paraId="4DBD00A8">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Kiểm tra chất lượng thiết bị/hạ tầng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Lập biên bản nghiệm thu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Báo cáo kiểm định</w:t>
            </w:r>
          </w:p>
        </w:tc>
      </w:tr>
      <w:tr w14:paraId="4CC81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6F7CEF43">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17</w:t>
            </w:r>
          </w:p>
        </w:tc>
        <w:tc>
          <w:tcPr>
            <w:tcW w:w="2414" w:type="dxa"/>
          </w:tcPr>
          <w:p w14:paraId="1B10E938">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Bên cung cấp thiết bị - hạ tầng</w:t>
            </w:r>
          </w:p>
        </w:tc>
        <w:tc>
          <w:tcPr>
            <w:tcW w:w="3214" w:type="dxa"/>
          </w:tcPr>
          <w:p w14:paraId="3DB2EB9E">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Đối tác cung ứng thiết bị CNTT, linh kiện, máy móc hoặc dịch vụ triển khai hạ tầng cho doanh nghiệp</w:t>
            </w:r>
          </w:p>
        </w:tc>
        <w:tc>
          <w:tcPr>
            <w:tcW w:w="2966" w:type="dxa"/>
          </w:tcPr>
          <w:p w14:paraId="6AAF22F9">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Cung cấp, lắp đặt thiết bị</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Ký biên bản bàn giao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Bảo trì hệ thống theo hợp đồng</w:t>
            </w:r>
          </w:p>
        </w:tc>
      </w:tr>
      <w:tr w14:paraId="1D219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14:paraId="138AE66C">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18</w:t>
            </w:r>
          </w:p>
        </w:tc>
        <w:tc>
          <w:tcPr>
            <w:tcW w:w="2414" w:type="dxa"/>
          </w:tcPr>
          <w:p w14:paraId="0E9C28A8">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Ban giám đốc</w:t>
            </w:r>
          </w:p>
        </w:tc>
        <w:tc>
          <w:tcPr>
            <w:tcW w:w="3214" w:type="dxa"/>
          </w:tcPr>
          <w:p w14:paraId="1F629622">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Ban lãnh đạo cao nhất của doanh nghiệp, đưa ra các quyết định chiến lược và phê duyệt kế hoạch tổng thể.</w:t>
            </w:r>
          </w:p>
        </w:tc>
        <w:tc>
          <w:tcPr>
            <w:tcW w:w="2966" w:type="dxa"/>
          </w:tcPr>
          <w:p w14:paraId="04738388">
            <w:pPr>
              <w:widowControl w:val="0"/>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 Duyệt ngân sách, hợp đồng lớn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Theo dõi báo cáo tổng hợp nhân sự, dự án, tài chính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Phê duyệt chiến lược phát triển</w:t>
            </w:r>
          </w:p>
        </w:tc>
      </w:tr>
    </w:tbl>
    <w:p w14:paraId="6BA5AD7F">
      <w:pPr>
        <w:rPr>
          <w:rFonts w:hint="default" w:ascii="Times New Roman" w:hAnsi="Times New Roman" w:cs="Times New Roman"/>
          <w:sz w:val="26"/>
          <w:szCs w:val="26"/>
        </w:rPr>
      </w:pPr>
    </w:p>
    <w:p w14:paraId="109DAE78">
      <w:pPr>
        <w:rPr>
          <w:rFonts w:hint="default" w:ascii="Times New Roman" w:hAnsi="Times New Roman" w:cs="Times New Roman"/>
          <w:sz w:val="26"/>
          <w:szCs w:val="26"/>
        </w:rPr>
      </w:pPr>
    </w:p>
    <w:p w14:paraId="35C07F0F">
      <w:pPr>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336FFFD4">
      <w:pPr>
        <w:outlineLvl w:val="0"/>
        <w:rPr>
          <w:rFonts w:hint="default" w:ascii="Times New Roman" w:hAnsi="Times New Roman" w:cs="Times New Roman"/>
          <w:b/>
          <w:bCs/>
          <w:sz w:val="26"/>
          <w:szCs w:val="26"/>
          <w:lang w:val="vi-VN"/>
        </w:rPr>
      </w:pPr>
      <w:bookmarkStart w:id="46" w:name="_Toc18658"/>
      <w:r>
        <w:rPr>
          <w:rFonts w:hint="default" w:ascii="Times New Roman" w:hAnsi="Times New Roman" w:cs="Times New Roman"/>
          <w:b/>
          <w:bCs/>
          <w:sz w:val="26"/>
          <w:szCs w:val="26"/>
          <w:lang w:val="vi-VN"/>
        </w:rPr>
        <w:t>IV</w:t>
      </w:r>
      <w:r>
        <w:rPr>
          <w:rFonts w:hint="default" w:ascii="Times New Roman" w:hAnsi="Times New Roman" w:cs="Times New Roman"/>
          <w:b/>
          <w:bCs/>
          <w:sz w:val="26"/>
          <w:szCs w:val="26"/>
        </w:rPr>
        <w:t xml:space="preserve">. </w:t>
      </w:r>
      <w:r>
        <w:rPr>
          <w:rFonts w:hint="default" w:ascii="Times New Roman" w:hAnsi="Times New Roman" w:cs="Times New Roman"/>
          <w:b/>
          <w:bCs/>
          <w:sz w:val="26"/>
          <w:szCs w:val="26"/>
          <w:lang w:val="vi-VN"/>
        </w:rPr>
        <w:t>SƠ ĐỒ USECASE</w:t>
      </w:r>
      <w:bookmarkEnd w:id="46"/>
    </w:p>
    <w:p w14:paraId="04BD3C4F">
      <w:pPr>
        <w:outlineLvl w:val="1"/>
        <w:rPr>
          <w:rFonts w:hint="default" w:ascii="Times New Roman" w:hAnsi="Times New Roman" w:cs="Times New Roman"/>
          <w:b/>
          <w:bCs/>
          <w:sz w:val="26"/>
          <w:szCs w:val="26"/>
          <w:lang w:val="vi-VN"/>
        </w:rPr>
      </w:pPr>
      <w:bookmarkStart w:id="47" w:name="_Toc11051"/>
      <w:r>
        <w:rPr>
          <w:rFonts w:hint="default" w:ascii="Times New Roman" w:hAnsi="Times New Roman" w:cs="Times New Roman"/>
          <w:b/>
          <w:bCs/>
          <w:sz w:val="26"/>
          <w:szCs w:val="26"/>
          <w:lang w:val="vi-VN"/>
        </w:rPr>
        <w:t>1. Sơ đồ Usecase tổng quát</w:t>
      </w:r>
      <w:bookmarkEnd w:id="47"/>
    </w:p>
    <w:p w14:paraId="72AB2A82">
      <w:pPr>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114300" distR="114300">
            <wp:extent cx="5759450" cy="3763010"/>
            <wp:effectExtent l="0" t="0" r="6350" b="8890"/>
            <wp:docPr id="15" name="Picture 15"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CaseDiagram1"/>
                    <pic:cNvPicPr>
                      <a:picLocks noChangeAspect="1"/>
                    </pic:cNvPicPr>
                  </pic:nvPicPr>
                  <pic:blipFill>
                    <a:blip r:embed="rId6"/>
                    <a:stretch>
                      <a:fillRect/>
                    </a:stretch>
                  </pic:blipFill>
                  <pic:spPr>
                    <a:xfrm>
                      <a:off x="0" y="0"/>
                      <a:ext cx="5759450" cy="3763010"/>
                    </a:xfrm>
                    <a:prstGeom prst="rect">
                      <a:avLst/>
                    </a:prstGeom>
                  </pic:spPr>
                </pic:pic>
              </a:graphicData>
            </a:graphic>
          </wp:inline>
        </w:drawing>
      </w:r>
    </w:p>
    <w:p w14:paraId="0CABE613">
      <w:pPr>
        <w:pStyle w:val="256"/>
        <w:numPr>
          <w:ilvl w:val="0"/>
          <w:numId w:val="12"/>
        </w:numPr>
        <w:bidi w:val="0"/>
        <w:ind w:left="425" w:leftChars="0" w:hanging="425" w:firstLineChars="0"/>
        <w:rPr>
          <w:rFonts w:hint="default" w:ascii="Times New Roman" w:hAnsi="Times New Roman" w:cs="Times New Roman"/>
          <w:sz w:val="26"/>
          <w:szCs w:val="26"/>
          <w:lang w:val="vi-VN"/>
        </w:rPr>
      </w:pPr>
      <w:bookmarkStart w:id="48" w:name="_Toc1545"/>
      <w:r>
        <w:rPr>
          <w:rFonts w:hint="default" w:ascii="Times New Roman" w:hAnsi="Times New Roman" w:cs="Times New Roman"/>
          <w:sz w:val="26"/>
          <w:szCs w:val="26"/>
          <w:lang w:val="vi-VN"/>
        </w:rPr>
        <w:t>Sơ đồ tổng quát</w:t>
      </w:r>
      <w:bookmarkEnd w:id="48"/>
    </w:p>
    <w:p w14:paraId="23FB2FCF">
      <w:pPr>
        <w:numPr>
          <w:ilvl w:val="0"/>
          <w:numId w:val="10"/>
        </w:numPr>
        <w:ind w:left="0" w:leftChars="0" w:firstLine="0" w:firstLineChars="0"/>
        <w:outlineLvl w:val="1"/>
        <w:rPr>
          <w:rFonts w:hint="default" w:ascii="Times New Roman" w:hAnsi="Times New Roman" w:cs="Times New Roman"/>
          <w:b/>
          <w:bCs/>
          <w:sz w:val="26"/>
          <w:szCs w:val="26"/>
          <w:lang w:val="vi-VN"/>
        </w:rPr>
      </w:pPr>
      <w:bookmarkStart w:id="49" w:name="_Toc29426"/>
      <w:r>
        <w:rPr>
          <w:rFonts w:hint="default" w:ascii="Times New Roman" w:hAnsi="Times New Roman" w:cs="Times New Roman"/>
          <w:b/>
          <w:bCs/>
          <w:sz w:val="26"/>
          <w:szCs w:val="26"/>
          <w:lang w:val="vi-VN"/>
        </w:rPr>
        <w:t>Sơ đồ Usecase web bán hàng</w:t>
      </w:r>
      <w:bookmarkEnd w:id="49"/>
    </w:p>
    <w:p w14:paraId="45C24283">
      <w:pPr>
        <w:numPr>
          <w:ilvl w:val="0"/>
          <w:numId w:val="0"/>
        </w:numPr>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114300" distR="114300">
            <wp:extent cx="5758815" cy="2758440"/>
            <wp:effectExtent l="0" t="0" r="6985" b="10160"/>
            <wp:docPr id="4" name="Picture 4" descr="Web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ebBanHang"/>
                    <pic:cNvPicPr>
                      <a:picLocks noChangeAspect="1"/>
                    </pic:cNvPicPr>
                  </pic:nvPicPr>
                  <pic:blipFill>
                    <a:blip r:embed="rId7"/>
                    <a:stretch>
                      <a:fillRect/>
                    </a:stretch>
                  </pic:blipFill>
                  <pic:spPr>
                    <a:xfrm>
                      <a:off x="0" y="0"/>
                      <a:ext cx="5758815" cy="2758440"/>
                    </a:xfrm>
                    <a:prstGeom prst="rect">
                      <a:avLst/>
                    </a:prstGeom>
                  </pic:spPr>
                </pic:pic>
              </a:graphicData>
            </a:graphic>
          </wp:inline>
        </w:drawing>
      </w:r>
    </w:p>
    <w:p w14:paraId="6F8BFFB5">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50" w:name="_Toc7778"/>
      <w:bookmarkStart w:id="51" w:name="_Toc3472"/>
      <w:r>
        <w:rPr>
          <w:rFonts w:hint="default" w:ascii="Times New Roman" w:hAnsi="Times New Roman" w:cs="Times New Roman"/>
          <w:sz w:val="26"/>
          <w:szCs w:val="26"/>
          <w:lang w:val="vi-VN"/>
        </w:rPr>
        <w:t>Sơ đồ tổng quát trang web bán hàng</w:t>
      </w:r>
      <w:bookmarkEnd w:id="50"/>
      <w:bookmarkEnd w:id="51"/>
    </w:p>
    <w:p w14:paraId="156E71E1">
      <w:pPr>
        <w:outlineLvl w:val="9"/>
        <w:rPr>
          <w:rFonts w:hint="default" w:ascii="Times New Roman" w:hAnsi="Times New Roman" w:cs="Times New Roman"/>
          <w:b w:val="0"/>
          <w:bCs w:val="0"/>
          <w:sz w:val="26"/>
          <w:szCs w:val="26"/>
          <w:lang w:val="vi-VN"/>
        </w:rPr>
      </w:pPr>
    </w:p>
    <w:p w14:paraId="394ECF85">
      <w:pPr>
        <w:outlineLvl w:val="9"/>
        <w:rPr>
          <w:rFonts w:hint="default" w:ascii="Times New Roman" w:hAnsi="Times New Roman" w:cs="Times New Roman"/>
          <w:b w:val="0"/>
          <w:bCs w:val="0"/>
          <w:sz w:val="26"/>
          <w:szCs w:val="26"/>
          <w:lang w:val="vi-VN"/>
        </w:rPr>
      </w:pPr>
    </w:p>
    <w:p w14:paraId="162B9109">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5755005" cy="3769995"/>
            <wp:effectExtent l="0" t="0" r="10795" b="1905"/>
            <wp:docPr id="5" name="Picture 5" descr="KhachVan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hachVanLai"/>
                    <pic:cNvPicPr>
                      <a:picLocks noChangeAspect="1"/>
                    </pic:cNvPicPr>
                  </pic:nvPicPr>
                  <pic:blipFill>
                    <a:blip r:embed="rId8"/>
                    <a:stretch>
                      <a:fillRect/>
                    </a:stretch>
                  </pic:blipFill>
                  <pic:spPr>
                    <a:xfrm>
                      <a:off x="0" y="0"/>
                      <a:ext cx="5755005" cy="3769995"/>
                    </a:xfrm>
                    <a:prstGeom prst="rect">
                      <a:avLst/>
                    </a:prstGeom>
                  </pic:spPr>
                </pic:pic>
              </a:graphicData>
            </a:graphic>
          </wp:inline>
        </w:drawing>
      </w:r>
    </w:p>
    <w:p w14:paraId="5949C610">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52" w:name="_Toc26552"/>
      <w:bookmarkStart w:id="53" w:name="_Toc32211"/>
      <w:r>
        <w:rPr>
          <w:rFonts w:hint="default" w:ascii="Times New Roman" w:hAnsi="Times New Roman" w:cs="Times New Roman"/>
          <w:sz w:val="26"/>
          <w:szCs w:val="26"/>
          <w:lang w:val="vi-VN"/>
        </w:rPr>
        <w:t>Usecase khách hàng vãn lai</w:t>
      </w:r>
      <w:bookmarkEnd w:id="52"/>
      <w:bookmarkEnd w:id="53"/>
    </w:p>
    <w:p w14:paraId="4AF9061A">
      <w:pPr>
        <w:outlineLvl w:val="9"/>
        <w:rPr>
          <w:rFonts w:hint="default" w:ascii="Times New Roman" w:hAnsi="Times New Roman" w:cs="Times New Roman"/>
          <w:b w:val="0"/>
          <w:bCs w:val="0"/>
          <w:sz w:val="26"/>
          <w:szCs w:val="26"/>
          <w:lang w:val="vi-VN"/>
        </w:rPr>
      </w:pPr>
    </w:p>
    <w:p w14:paraId="2DEABCC3">
      <w:pPr>
        <w:outlineLvl w:val="9"/>
        <w:rPr>
          <w:rFonts w:hint="default" w:ascii="Times New Roman" w:hAnsi="Times New Roman" w:cs="Times New Roman"/>
          <w:b w:val="0"/>
          <w:bCs w:val="0"/>
          <w:sz w:val="26"/>
          <w:szCs w:val="26"/>
          <w:lang w:val="vi-VN"/>
        </w:rPr>
      </w:pPr>
    </w:p>
    <w:p w14:paraId="415F9352">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5760720" cy="3561715"/>
            <wp:effectExtent l="0" t="0" r="5080" b="6985"/>
            <wp:docPr id="6" name="Picture 6" descr="Khach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hachDangKy"/>
                    <pic:cNvPicPr>
                      <a:picLocks noChangeAspect="1"/>
                    </pic:cNvPicPr>
                  </pic:nvPicPr>
                  <pic:blipFill>
                    <a:blip r:embed="rId9"/>
                    <a:stretch>
                      <a:fillRect/>
                    </a:stretch>
                  </pic:blipFill>
                  <pic:spPr>
                    <a:xfrm>
                      <a:off x="0" y="0"/>
                      <a:ext cx="5760720" cy="3561715"/>
                    </a:xfrm>
                    <a:prstGeom prst="rect">
                      <a:avLst/>
                    </a:prstGeom>
                  </pic:spPr>
                </pic:pic>
              </a:graphicData>
            </a:graphic>
          </wp:inline>
        </w:drawing>
      </w:r>
    </w:p>
    <w:p w14:paraId="1623153C">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54" w:name="_Toc27900"/>
      <w:bookmarkStart w:id="55" w:name="_Toc26806"/>
      <w:r>
        <w:rPr>
          <w:rFonts w:hint="default" w:ascii="Times New Roman" w:hAnsi="Times New Roman" w:cs="Times New Roman"/>
          <w:sz w:val="26"/>
          <w:szCs w:val="26"/>
          <w:lang w:val="vi-VN"/>
        </w:rPr>
        <w:t>Usecase khách hàng có tài khoản</w:t>
      </w:r>
      <w:bookmarkEnd w:id="54"/>
      <w:bookmarkEnd w:id="55"/>
    </w:p>
    <w:p w14:paraId="4FEE2596">
      <w:pPr>
        <w:outlineLvl w:val="9"/>
        <w:rPr>
          <w:rFonts w:hint="default" w:ascii="Times New Roman" w:hAnsi="Times New Roman" w:cs="Times New Roman"/>
          <w:b w:val="0"/>
          <w:bCs w:val="0"/>
          <w:sz w:val="26"/>
          <w:szCs w:val="26"/>
          <w:lang w:val="vi-VN"/>
        </w:rPr>
      </w:pPr>
    </w:p>
    <w:p w14:paraId="6E20EF65">
      <w:pPr>
        <w:outlineLvl w:val="9"/>
        <w:rPr>
          <w:rFonts w:hint="default" w:ascii="Times New Roman" w:hAnsi="Times New Roman" w:cs="Times New Roman"/>
          <w:b w:val="0"/>
          <w:bCs w:val="0"/>
          <w:sz w:val="26"/>
          <w:szCs w:val="26"/>
          <w:lang w:val="vi-VN"/>
        </w:rPr>
      </w:pPr>
    </w:p>
    <w:p w14:paraId="01A5200C">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5575300" cy="3079750"/>
            <wp:effectExtent l="0" t="0" r="0" b="6350"/>
            <wp:docPr id="7" name="Picture 7" descr="BoPhan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oPhanBanHang"/>
                    <pic:cNvPicPr>
                      <a:picLocks noChangeAspect="1"/>
                    </pic:cNvPicPr>
                  </pic:nvPicPr>
                  <pic:blipFill>
                    <a:blip r:embed="rId10"/>
                    <a:stretch>
                      <a:fillRect/>
                    </a:stretch>
                  </pic:blipFill>
                  <pic:spPr>
                    <a:xfrm>
                      <a:off x="0" y="0"/>
                      <a:ext cx="5575300" cy="3079750"/>
                    </a:xfrm>
                    <a:prstGeom prst="rect">
                      <a:avLst/>
                    </a:prstGeom>
                  </pic:spPr>
                </pic:pic>
              </a:graphicData>
            </a:graphic>
          </wp:inline>
        </w:drawing>
      </w:r>
    </w:p>
    <w:p w14:paraId="3A09008A">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56" w:name="_Toc11469"/>
      <w:bookmarkStart w:id="57" w:name="_Toc17526"/>
      <w:r>
        <w:rPr>
          <w:rFonts w:hint="default" w:ascii="Times New Roman" w:hAnsi="Times New Roman" w:cs="Times New Roman"/>
          <w:sz w:val="26"/>
          <w:szCs w:val="26"/>
          <w:lang w:val="vi-VN"/>
        </w:rPr>
        <w:t>Usecase bộ phận bán hàng</w:t>
      </w:r>
      <w:bookmarkEnd w:id="56"/>
      <w:bookmarkEnd w:id="57"/>
    </w:p>
    <w:p w14:paraId="5A991009">
      <w:pPr>
        <w:outlineLvl w:val="9"/>
        <w:rPr>
          <w:rFonts w:hint="default" w:ascii="Times New Roman" w:hAnsi="Times New Roman" w:cs="Times New Roman"/>
          <w:b w:val="0"/>
          <w:bCs w:val="0"/>
          <w:sz w:val="26"/>
          <w:szCs w:val="26"/>
          <w:lang w:val="vi-VN"/>
        </w:rPr>
      </w:pPr>
    </w:p>
    <w:p w14:paraId="5A86B681">
      <w:pPr>
        <w:outlineLvl w:val="9"/>
        <w:rPr>
          <w:rFonts w:hint="default" w:ascii="Times New Roman" w:hAnsi="Times New Roman" w:cs="Times New Roman"/>
          <w:b w:val="0"/>
          <w:bCs w:val="0"/>
          <w:sz w:val="26"/>
          <w:szCs w:val="26"/>
          <w:lang w:val="vi-VN"/>
        </w:rPr>
      </w:pPr>
    </w:p>
    <w:p w14:paraId="50167878">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4978400" cy="3435350"/>
            <wp:effectExtent l="0" t="0" r="0" b="6350"/>
            <wp:docPr id="8" name="Picture 8" descr="Bao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oTri"/>
                    <pic:cNvPicPr>
                      <a:picLocks noChangeAspect="1"/>
                    </pic:cNvPicPr>
                  </pic:nvPicPr>
                  <pic:blipFill>
                    <a:blip r:embed="rId11"/>
                    <a:stretch>
                      <a:fillRect/>
                    </a:stretch>
                  </pic:blipFill>
                  <pic:spPr>
                    <a:xfrm>
                      <a:off x="0" y="0"/>
                      <a:ext cx="4978400" cy="3435350"/>
                    </a:xfrm>
                    <a:prstGeom prst="rect">
                      <a:avLst/>
                    </a:prstGeom>
                  </pic:spPr>
                </pic:pic>
              </a:graphicData>
            </a:graphic>
          </wp:inline>
        </w:drawing>
      </w:r>
    </w:p>
    <w:p w14:paraId="124E8C41">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58" w:name="_Toc25648"/>
      <w:bookmarkStart w:id="59" w:name="_Toc11691"/>
      <w:r>
        <w:rPr>
          <w:rFonts w:hint="default" w:ascii="Times New Roman" w:hAnsi="Times New Roman" w:cs="Times New Roman"/>
          <w:sz w:val="26"/>
          <w:szCs w:val="26"/>
          <w:lang w:val="vi-VN"/>
        </w:rPr>
        <w:t>Usecase bảo trì</w:t>
      </w:r>
      <w:bookmarkEnd w:id="58"/>
      <w:bookmarkEnd w:id="59"/>
    </w:p>
    <w:p w14:paraId="6EB175EF">
      <w:pPr>
        <w:outlineLvl w:val="9"/>
        <w:rPr>
          <w:rFonts w:hint="default" w:ascii="Times New Roman" w:hAnsi="Times New Roman" w:cs="Times New Roman"/>
          <w:b w:val="0"/>
          <w:bCs w:val="0"/>
          <w:sz w:val="26"/>
          <w:szCs w:val="26"/>
          <w:lang w:val="vi-VN"/>
        </w:rPr>
      </w:pPr>
    </w:p>
    <w:p w14:paraId="48CB3418">
      <w:pPr>
        <w:numPr>
          <w:ilvl w:val="0"/>
          <w:numId w:val="10"/>
        </w:numPr>
        <w:ind w:left="0" w:leftChars="0" w:firstLine="0" w:firstLineChars="0"/>
        <w:outlineLvl w:val="1"/>
        <w:rPr>
          <w:rFonts w:hint="default" w:ascii="Times New Roman" w:hAnsi="Times New Roman" w:cs="Times New Roman"/>
          <w:b/>
          <w:bCs/>
          <w:sz w:val="26"/>
          <w:szCs w:val="26"/>
          <w:lang w:val="vi-VN"/>
        </w:rPr>
      </w:pPr>
      <w:bookmarkStart w:id="60" w:name="_Toc26739"/>
      <w:r>
        <w:rPr>
          <w:rFonts w:hint="default" w:ascii="Times New Roman" w:hAnsi="Times New Roman" w:cs="Times New Roman"/>
          <w:b/>
          <w:bCs/>
          <w:sz w:val="26"/>
          <w:szCs w:val="26"/>
          <w:lang w:val="vi-VN"/>
        </w:rPr>
        <w:t>Sơ đồ Usecase quản lý nhân sự và chấm công</w:t>
      </w:r>
      <w:bookmarkEnd w:id="60"/>
    </w:p>
    <w:p w14:paraId="146A89EE">
      <w:pPr>
        <w:numPr>
          <w:ilvl w:val="0"/>
          <w:numId w:val="0"/>
        </w:numPr>
        <w:ind w:leftChars="0"/>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114300" distR="114300">
            <wp:extent cx="4064000" cy="2921000"/>
            <wp:effectExtent l="0" t="0" r="0" b="0"/>
            <wp:docPr id="9" name="Picture 9" descr="D:\xampp\htdocs\DA\doc\QuanLyNHanSuCHamCong.jpgQuanLyNHanSuCHam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xampp\htdocs\DA\doc\QuanLyNHanSuCHamCong.jpgQuanLyNHanSuCHamCong"/>
                    <pic:cNvPicPr>
                      <a:picLocks noChangeAspect="1"/>
                    </pic:cNvPicPr>
                  </pic:nvPicPr>
                  <pic:blipFill>
                    <a:blip r:embed="rId12"/>
                    <a:srcRect l="2946" r="2946"/>
                    <a:stretch>
                      <a:fillRect/>
                    </a:stretch>
                  </pic:blipFill>
                  <pic:spPr>
                    <a:xfrm>
                      <a:off x="0" y="0"/>
                      <a:ext cx="4064000" cy="2921000"/>
                    </a:xfrm>
                    <a:prstGeom prst="rect">
                      <a:avLst/>
                    </a:prstGeom>
                  </pic:spPr>
                </pic:pic>
              </a:graphicData>
            </a:graphic>
          </wp:inline>
        </w:drawing>
      </w:r>
    </w:p>
    <w:p w14:paraId="02197DE5">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61" w:name="_Toc28568"/>
      <w:bookmarkStart w:id="62" w:name="_Toc18330"/>
      <w:r>
        <w:rPr>
          <w:rFonts w:hint="default" w:ascii="Times New Roman" w:hAnsi="Times New Roman" w:cs="Times New Roman"/>
          <w:sz w:val="26"/>
          <w:szCs w:val="26"/>
          <w:lang w:val="vi-VN"/>
        </w:rPr>
        <w:t>Sơ đồ tổng quát quản lý nhân sự và chấm công</w:t>
      </w:r>
      <w:bookmarkEnd w:id="61"/>
      <w:bookmarkEnd w:id="62"/>
    </w:p>
    <w:p w14:paraId="6E001A98">
      <w:pPr>
        <w:numPr>
          <w:ilvl w:val="0"/>
          <w:numId w:val="0"/>
        </w:numPr>
        <w:ind w:leftChars="0"/>
        <w:outlineLvl w:val="9"/>
        <w:rPr>
          <w:rFonts w:hint="default" w:ascii="Times New Roman" w:hAnsi="Times New Roman" w:cs="Times New Roman"/>
          <w:b w:val="0"/>
          <w:bCs w:val="0"/>
          <w:sz w:val="26"/>
          <w:szCs w:val="26"/>
          <w:lang w:val="vi-VN"/>
        </w:rPr>
      </w:pPr>
    </w:p>
    <w:p w14:paraId="499A59A7">
      <w:pPr>
        <w:numPr>
          <w:ilvl w:val="0"/>
          <w:numId w:val="0"/>
        </w:numPr>
        <w:ind w:leftChars="0"/>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4064000" cy="2921000"/>
            <wp:effectExtent l="0" t="0" r="0" b="0"/>
            <wp:docPr id="10" name="Picture 10" descr="NhanSuCham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hanSuChamCong"/>
                    <pic:cNvPicPr>
                      <a:picLocks noChangeAspect="1"/>
                    </pic:cNvPicPr>
                  </pic:nvPicPr>
                  <pic:blipFill>
                    <a:blip r:embed="rId13"/>
                    <a:stretch>
                      <a:fillRect/>
                    </a:stretch>
                  </pic:blipFill>
                  <pic:spPr>
                    <a:xfrm>
                      <a:off x="0" y="0"/>
                      <a:ext cx="4064000" cy="2921000"/>
                    </a:xfrm>
                    <a:prstGeom prst="rect">
                      <a:avLst/>
                    </a:prstGeom>
                  </pic:spPr>
                </pic:pic>
              </a:graphicData>
            </a:graphic>
          </wp:inline>
        </w:drawing>
      </w:r>
    </w:p>
    <w:p w14:paraId="785A77B9">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63" w:name="_Toc9419"/>
      <w:bookmarkStart w:id="64" w:name="_Toc22612"/>
      <w:r>
        <w:rPr>
          <w:rFonts w:hint="default" w:ascii="Times New Roman" w:hAnsi="Times New Roman" w:cs="Times New Roman"/>
          <w:sz w:val="26"/>
          <w:szCs w:val="26"/>
          <w:lang w:val="vi-VN"/>
        </w:rPr>
        <w:t>Sơ đồ tổng nhân viên chấm công</w:t>
      </w:r>
      <w:bookmarkEnd w:id="63"/>
      <w:bookmarkEnd w:id="64"/>
    </w:p>
    <w:p w14:paraId="26B9D96E">
      <w:pPr>
        <w:numPr>
          <w:ilvl w:val="0"/>
          <w:numId w:val="0"/>
        </w:numPr>
        <w:ind w:leftChars="0"/>
        <w:outlineLvl w:val="9"/>
        <w:rPr>
          <w:rFonts w:hint="default" w:ascii="Times New Roman" w:hAnsi="Times New Roman" w:cs="Times New Roman"/>
          <w:b w:val="0"/>
          <w:bCs w:val="0"/>
          <w:sz w:val="26"/>
          <w:szCs w:val="26"/>
          <w:lang w:val="vi-VN"/>
        </w:rPr>
      </w:pPr>
    </w:p>
    <w:p w14:paraId="54BB93C0">
      <w:pPr>
        <w:numPr>
          <w:ilvl w:val="0"/>
          <w:numId w:val="0"/>
        </w:numPr>
        <w:ind w:leftChars="0"/>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5384800" cy="3632200"/>
            <wp:effectExtent l="0" t="0" r="0" b="0"/>
            <wp:docPr id="11" name="Picture 11" descr="QL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LNhanSu"/>
                    <pic:cNvPicPr>
                      <a:picLocks noChangeAspect="1"/>
                    </pic:cNvPicPr>
                  </pic:nvPicPr>
                  <pic:blipFill>
                    <a:blip r:embed="rId14"/>
                    <a:stretch>
                      <a:fillRect/>
                    </a:stretch>
                  </pic:blipFill>
                  <pic:spPr>
                    <a:xfrm>
                      <a:off x="0" y="0"/>
                      <a:ext cx="5384800" cy="3632200"/>
                    </a:xfrm>
                    <a:prstGeom prst="rect">
                      <a:avLst/>
                    </a:prstGeom>
                  </pic:spPr>
                </pic:pic>
              </a:graphicData>
            </a:graphic>
          </wp:inline>
        </w:drawing>
      </w:r>
    </w:p>
    <w:p w14:paraId="101798AC">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65" w:name="_Toc20985"/>
      <w:bookmarkStart w:id="66" w:name="_Toc11526"/>
      <w:r>
        <w:rPr>
          <w:rFonts w:hint="default" w:ascii="Times New Roman" w:hAnsi="Times New Roman" w:cs="Times New Roman"/>
          <w:sz w:val="26"/>
          <w:szCs w:val="26"/>
          <w:lang w:val="vi-VN"/>
        </w:rPr>
        <w:t>Sơ đồ tổng quát quản lý nhân sự</w:t>
      </w:r>
      <w:bookmarkEnd w:id="65"/>
      <w:bookmarkEnd w:id="66"/>
    </w:p>
    <w:p w14:paraId="7BFB0A32">
      <w:pPr>
        <w:numPr>
          <w:ilvl w:val="0"/>
          <w:numId w:val="0"/>
        </w:numPr>
        <w:ind w:leftChars="0"/>
        <w:outlineLvl w:val="9"/>
        <w:rPr>
          <w:rFonts w:hint="default" w:ascii="Times New Roman" w:hAnsi="Times New Roman" w:cs="Times New Roman"/>
          <w:b w:val="0"/>
          <w:bCs w:val="0"/>
          <w:sz w:val="26"/>
          <w:szCs w:val="26"/>
          <w:lang w:val="vi-VN"/>
        </w:rPr>
      </w:pPr>
    </w:p>
    <w:p w14:paraId="1E43C7D0">
      <w:pPr>
        <w:numPr>
          <w:ilvl w:val="0"/>
          <w:numId w:val="10"/>
        </w:numPr>
        <w:ind w:left="0" w:leftChars="0" w:firstLine="0" w:firstLineChars="0"/>
        <w:outlineLvl w:val="1"/>
        <w:rPr>
          <w:rFonts w:hint="default" w:ascii="Times New Roman" w:hAnsi="Times New Roman" w:cs="Times New Roman"/>
          <w:b w:val="0"/>
          <w:bCs w:val="0"/>
          <w:sz w:val="26"/>
          <w:szCs w:val="26"/>
          <w:lang w:val="vi-VN"/>
        </w:rPr>
      </w:pPr>
      <w:bookmarkStart w:id="67" w:name="_Toc7694"/>
      <w:r>
        <w:rPr>
          <w:rFonts w:hint="default" w:ascii="Times New Roman" w:hAnsi="Times New Roman" w:cs="Times New Roman"/>
          <w:b/>
          <w:bCs/>
          <w:sz w:val="26"/>
          <w:szCs w:val="26"/>
          <w:lang w:val="vi-VN"/>
        </w:rPr>
        <w:t>Sơ đồ Usecase khen thưởng và kỷ luật</w:t>
      </w:r>
      <w:bookmarkEnd w:id="67"/>
    </w:p>
    <w:p w14:paraId="7E0E8DCE">
      <w:pPr>
        <w:numPr>
          <w:ilvl w:val="0"/>
          <w:numId w:val="0"/>
        </w:numPr>
        <w:ind w:leftChars="0"/>
        <w:outlineLvl w:val="9"/>
        <w:rPr>
          <w:rFonts w:hint="default" w:ascii="Times New Roman" w:hAnsi="Times New Roman" w:cs="Times New Roman"/>
          <w:b/>
          <w:bCs/>
          <w:sz w:val="26"/>
          <w:szCs w:val="26"/>
          <w:lang w:val="vi-VN"/>
        </w:rPr>
      </w:pPr>
    </w:p>
    <w:p w14:paraId="3EA39EB1">
      <w:pPr>
        <w:numPr>
          <w:ilvl w:val="0"/>
          <w:numId w:val="0"/>
        </w:numPr>
        <w:ind w:leftChars="0"/>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114300" distR="114300">
            <wp:extent cx="5760085" cy="3302635"/>
            <wp:effectExtent l="0" t="0" r="5715" b="12065"/>
            <wp:docPr id="12" name="Picture 12" descr="KenThuongKyL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enThuongKyLuat"/>
                    <pic:cNvPicPr>
                      <a:picLocks noChangeAspect="1"/>
                    </pic:cNvPicPr>
                  </pic:nvPicPr>
                  <pic:blipFill>
                    <a:blip r:embed="rId15"/>
                    <a:stretch>
                      <a:fillRect/>
                    </a:stretch>
                  </pic:blipFill>
                  <pic:spPr>
                    <a:xfrm>
                      <a:off x="0" y="0"/>
                      <a:ext cx="5760085" cy="3302635"/>
                    </a:xfrm>
                    <a:prstGeom prst="rect">
                      <a:avLst/>
                    </a:prstGeom>
                  </pic:spPr>
                </pic:pic>
              </a:graphicData>
            </a:graphic>
          </wp:inline>
        </w:drawing>
      </w:r>
    </w:p>
    <w:p w14:paraId="28A6CA9C">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68" w:name="_Toc20770"/>
      <w:bookmarkStart w:id="69" w:name="_Toc29444"/>
      <w:r>
        <w:rPr>
          <w:rFonts w:hint="default" w:ascii="Times New Roman" w:hAnsi="Times New Roman" w:cs="Times New Roman"/>
          <w:sz w:val="26"/>
          <w:szCs w:val="26"/>
          <w:lang w:val="vi-VN"/>
        </w:rPr>
        <w:t>Sơ đồ tổng quát khen thưởng và kỷ luật</w:t>
      </w:r>
      <w:bookmarkEnd w:id="68"/>
      <w:bookmarkEnd w:id="69"/>
    </w:p>
    <w:p w14:paraId="0E72218C">
      <w:pPr>
        <w:numPr>
          <w:ilvl w:val="0"/>
          <w:numId w:val="0"/>
        </w:numPr>
        <w:outlineLvl w:val="9"/>
        <w:rPr>
          <w:rFonts w:hint="default" w:ascii="Times New Roman" w:hAnsi="Times New Roman" w:cs="Times New Roman"/>
          <w:b/>
          <w:bCs/>
          <w:sz w:val="26"/>
          <w:szCs w:val="26"/>
          <w:lang w:val="vi-VN"/>
        </w:rPr>
      </w:pPr>
    </w:p>
    <w:p w14:paraId="00647412">
      <w:pPr>
        <w:numPr>
          <w:ilvl w:val="0"/>
          <w:numId w:val="10"/>
        </w:numPr>
        <w:ind w:left="0" w:leftChars="0" w:firstLine="0" w:firstLineChars="0"/>
        <w:outlineLvl w:val="1"/>
        <w:rPr>
          <w:rFonts w:hint="default" w:ascii="Times New Roman" w:hAnsi="Times New Roman" w:cs="Times New Roman"/>
          <w:b/>
          <w:bCs/>
          <w:sz w:val="26"/>
          <w:szCs w:val="26"/>
          <w:lang w:val="vi-VN"/>
        </w:rPr>
      </w:pPr>
      <w:bookmarkStart w:id="70" w:name="_Toc31579"/>
      <w:r>
        <w:rPr>
          <w:rFonts w:hint="default" w:ascii="Times New Roman" w:hAnsi="Times New Roman" w:cs="Times New Roman"/>
          <w:b/>
          <w:bCs/>
          <w:sz w:val="26"/>
          <w:szCs w:val="26"/>
          <w:lang w:val="vi-VN"/>
        </w:rPr>
        <w:t>Sơ đồ Usecase tài chính kế toán</w:t>
      </w:r>
      <w:bookmarkEnd w:id="70"/>
    </w:p>
    <w:p w14:paraId="4BA167F0">
      <w:pPr>
        <w:numPr>
          <w:ilvl w:val="0"/>
          <w:numId w:val="0"/>
        </w:numPr>
        <w:ind w:leftChars="0"/>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4749800" cy="4070350"/>
            <wp:effectExtent l="0" t="0" r="0" b="6350"/>
            <wp:docPr id="13" name="Picture 13" descr="TaiChinhKe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iChinhKeToan"/>
                    <pic:cNvPicPr>
                      <a:picLocks noChangeAspect="1"/>
                    </pic:cNvPicPr>
                  </pic:nvPicPr>
                  <pic:blipFill>
                    <a:blip r:embed="rId16"/>
                    <a:stretch>
                      <a:fillRect/>
                    </a:stretch>
                  </pic:blipFill>
                  <pic:spPr>
                    <a:xfrm>
                      <a:off x="0" y="0"/>
                      <a:ext cx="4749800" cy="4070350"/>
                    </a:xfrm>
                    <a:prstGeom prst="rect">
                      <a:avLst/>
                    </a:prstGeom>
                  </pic:spPr>
                </pic:pic>
              </a:graphicData>
            </a:graphic>
          </wp:inline>
        </w:drawing>
      </w:r>
    </w:p>
    <w:p w14:paraId="44DACE88">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71" w:name="_Toc22017"/>
      <w:bookmarkStart w:id="72" w:name="_Toc2747"/>
      <w:r>
        <w:rPr>
          <w:rFonts w:hint="default" w:ascii="Times New Roman" w:hAnsi="Times New Roman" w:cs="Times New Roman"/>
          <w:sz w:val="26"/>
          <w:szCs w:val="26"/>
          <w:lang w:val="vi-VN"/>
        </w:rPr>
        <w:t>Sơ đồ tổng quát quát tài chính kế toán</w:t>
      </w:r>
      <w:bookmarkEnd w:id="71"/>
      <w:bookmarkEnd w:id="72"/>
    </w:p>
    <w:p w14:paraId="2655C9DC">
      <w:pPr>
        <w:numPr>
          <w:ilvl w:val="0"/>
          <w:numId w:val="0"/>
        </w:numPr>
        <w:ind w:leftChars="0"/>
        <w:outlineLvl w:val="9"/>
        <w:rPr>
          <w:rFonts w:hint="default" w:ascii="Times New Roman" w:hAnsi="Times New Roman" w:cs="Times New Roman"/>
          <w:b w:val="0"/>
          <w:bCs w:val="0"/>
          <w:sz w:val="26"/>
          <w:szCs w:val="26"/>
          <w:lang w:val="vi-VN"/>
        </w:rPr>
      </w:pPr>
    </w:p>
    <w:p w14:paraId="6BD058C0">
      <w:pPr>
        <w:numPr>
          <w:ilvl w:val="0"/>
          <w:numId w:val="0"/>
        </w:numPr>
        <w:ind w:leftChars="0"/>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5755005" cy="3077210"/>
            <wp:effectExtent l="0" t="0" r="10795" b="8890"/>
            <wp:docPr id="14" name="Picture 14" descr="ChiTietKe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iTietKeToan"/>
                    <pic:cNvPicPr>
                      <a:picLocks noChangeAspect="1"/>
                    </pic:cNvPicPr>
                  </pic:nvPicPr>
                  <pic:blipFill>
                    <a:blip r:embed="rId17"/>
                    <a:stretch>
                      <a:fillRect/>
                    </a:stretch>
                  </pic:blipFill>
                  <pic:spPr>
                    <a:xfrm>
                      <a:off x="0" y="0"/>
                      <a:ext cx="5755005" cy="3077210"/>
                    </a:xfrm>
                    <a:prstGeom prst="rect">
                      <a:avLst/>
                    </a:prstGeom>
                  </pic:spPr>
                </pic:pic>
              </a:graphicData>
            </a:graphic>
          </wp:inline>
        </w:drawing>
      </w:r>
    </w:p>
    <w:p w14:paraId="0D4BE36C">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73" w:name="_Toc3853"/>
      <w:bookmarkStart w:id="74" w:name="_Toc9393"/>
      <w:r>
        <w:rPr>
          <w:rFonts w:hint="default" w:ascii="Times New Roman" w:hAnsi="Times New Roman" w:cs="Times New Roman"/>
          <w:sz w:val="26"/>
          <w:szCs w:val="26"/>
          <w:lang w:val="vi-VN"/>
        </w:rPr>
        <w:t>Sơ đồ nhân viên kế toán</w:t>
      </w:r>
      <w:bookmarkEnd w:id="73"/>
      <w:bookmarkEnd w:id="74"/>
    </w:p>
    <w:p w14:paraId="51FAEE3B">
      <w:pPr>
        <w:numPr>
          <w:ilvl w:val="0"/>
          <w:numId w:val="0"/>
        </w:numPr>
        <w:ind w:leftChars="0"/>
        <w:outlineLvl w:val="9"/>
        <w:rPr>
          <w:rFonts w:hint="default" w:ascii="Times New Roman" w:hAnsi="Times New Roman" w:cs="Times New Roman"/>
          <w:b w:val="0"/>
          <w:bCs w:val="0"/>
          <w:sz w:val="26"/>
          <w:szCs w:val="26"/>
          <w:lang w:val="vi-VN"/>
        </w:rPr>
      </w:pPr>
    </w:p>
    <w:p w14:paraId="3227E27A">
      <w:pPr>
        <w:numPr>
          <w:ilvl w:val="0"/>
          <w:numId w:val="0"/>
        </w:numPr>
        <w:outlineLvl w:val="9"/>
        <w:rPr>
          <w:rFonts w:hint="default" w:ascii="Times New Roman" w:hAnsi="Times New Roman" w:cs="Times New Roman"/>
          <w:b/>
          <w:bCs/>
          <w:sz w:val="26"/>
          <w:szCs w:val="26"/>
          <w:lang w:val="vi-VN"/>
        </w:rPr>
      </w:pPr>
    </w:p>
    <w:p w14:paraId="61A2708F">
      <w:pPr>
        <w:numPr>
          <w:ilvl w:val="0"/>
          <w:numId w:val="10"/>
        </w:numPr>
        <w:ind w:left="0" w:leftChars="0" w:firstLine="0" w:firstLineChars="0"/>
        <w:outlineLvl w:val="1"/>
        <w:rPr>
          <w:rFonts w:hint="default" w:ascii="Times New Roman" w:hAnsi="Times New Roman" w:cs="Times New Roman"/>
          <w:b/>
          <w:bCs/>
          <w:sz w:val="26"/>
          <w:szCs w:val="26"/>
          <w:lang w:val="vi-VN"/>
        </w:rPr>
      </w:pPr>
      <w:bookmarkStart w:id="75" w:name="_Toc18974"/>
      <w:r>
        <w:rPr>
          <w:rFonts w:hint="default" w:ascii="Times New Roman" w:hAnsi="Times New Roman" w:cs="Times New Roman"/>
          <w:b/>
          <w:bCs/>
          <w:sz w:val="26"/>
          <w:szCs w:val="26"/>
          <w:lang w:val="vi-VN"/>
        </w:rPr>
        <w:t>Sơ đồ Usecase quản lý văn bản giấy tờ hành chính</w:t>
      </w:r>
      <w:bookmarkEnd w:id="75"/>
    </w:p>
    <w:p w14:paraId="5926F42A">
      <w:pPr>
        <w:numPr>
          <w:ilvl w:val="0"/>
          <w:numId w:val="0"/>
        </w:numPr>
        <w:ind w:leftChars="0"/>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5760720" cy="3434715"/>
            <wp:effectExtent l="0" t="0" r="5080" b="6985"/>
            <wp:docPr id="16" name="Picture 16" descr="V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nBan"/>
                    <pic:cNvPicPr>
                      <a:picLocks noChangeAspect="1"/>
                    </pic:cNvPicPr>
                  </pic:nvPicPr>
                  <pic:blipFill>
                    <a:blip r:embed="rId18"/>
                    <a:stretch>
                      <a:fillRect/>
                    </a:stretch>
                  </pic:blipFill>
                  <pic:spPr>
                    <a:xfrm>
                      <a:off x="0" y="0"/>
                      <a:ext cx="5760720" cy="3434715"/>
                    </a:xfrm>
                    <a:prstGeom prst="rect">
                      <a:avLst/>
                    </a:prstGeom>
                  </pic:spPr>
                </pic:pic>
              </a:graphicData>
            </a:graphic>
          </wp:inline>
        </w:drawing>
      </w:r>
    </w:p>
    <w:p w14:paraId="131659CF">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76" w:name="_Toc25279"/>
      <w:bookmarkStart w:id="77" w:name="_Toc6384"/>
      <w:r>
        <w:rPr>
          <w:rFonts w:hint="default" w:ascii="Times New Roman" w:hAnsi="Times New Roman" w:cs="Times New Roman"/>
          <w:sz w:val="26"/>
          <w:szCs w:val="26"/>
          <w:lang w:val="vi-VN"/>
        </w:rPr>
        <w:t>Sơ đồ tổng quát quản lý văn bản giấy tờ hành chính</w:t>
      </w:r>
      <w:bookmarkEnd w:id="76"/>
      <w:bookmarkEnd w:id="77"/>
    </w:p>
    <w:p w14:paraId="2E84D04D">
      <w:pPr>
        <w:numPr>
          <w:ilvl w:val="0"/>
          <w:numId w:val="0"/>
        </w:numPr>
        <w:spacing w:after="160" w:line="278" w:lineRule="auto"/>
        <w:outlineLvl w:val="9"/>
        <w:rPr>
          <w:rFonts w:hint="default" w:ascii="Times New Roman" w:hAnsi="Times New Roman" w:cs="Times New Roman"/>
          <w:b/>
          <w:bCs/>
          <w:sz w:val="26"/>
          <w:szCs w:val="26"/>
          <w:lang w:val="vi-VN"/>
        </w:rPr>
      </w:pPr>
    </w:p>
    <w:p w14:paraId="0F785725">
      <w:pPr>
        <w:numPr>
          <w:ilvl w:val="0"/>
          <w:numId w:val="10"/>
        </w:numPr>
        <w:ind w:left="0" w:leftChars="0" w:firstLine="0" w:firstLineChars="0"/>
        <w:outlineLvl w:val="1"/>
        <w:rPr>
          <w:rFonts w:hint="default" w:ascii="Times New Roman" w:hAnsi="Times New Roman" w:cs="Times New Roman"/>
          <w:b/>
          <w:bCs/>
          <w:sz w:val="26"/>
          <w:szCs w:val="26"/>
          <w:lang w:val="vi-VN"/>
        </w:rPr>
      </w:pPr>
      <w:bookmarkStart w:id="78" w:name="_Toc1555"/>
      <w:r>
        <w:rPr>
          <w:rFonts w:hint="default" w:ascii="Times New Roman" w:hAnsi="Times New Roman" w:cs="Times New Roman"/>
          <w:b/>
          <w:bCs/>
          <w:sz w:val="26"/>
          <w:szCs w:val="26"/>
          <w:lang w:val="vi-VN"/>
        </w:rPr>
        <w:t>Sơ đồ Usecase quản lý hàng hóa</w:t>
      </w:r>
      <w:bookmarkEnd w:id="78"/>
    </w:p>
    <w:p w14:paraId="63625C6A">
      <w:pPr>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114300" distR="114300">
            <wp:extent cx="5760085" cy="3891915"/>
            <wp:effectExtent l="0" t="0" r="5715" b="6985"/>
            <wp:docPr id="2" name="Picture 2" descr="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o"/>
                    <pic:cNvPicPr>
                      <a:picLocks noChangeAspect="1"/>
                    </pic:cNvPicPr>
                  </pic:nvPicPr>
                  <pic:blipFill>
                    <a:blip r:embed="rId19"/>
                    <a:stretch>
                      <a:fillRect/>
                    </a:stretch>
                  </pic:blipFill>
                  <pic:spPr>
                    <a:xfrm>
                      <a:off x="0" y="0"/>
                      <a:ext cx="5760085" cy="3891915"/>
                    </a:xfrm>
                    <a:prstGeom prst="rect">
                      <a:avLst/>
                    </a:prstGeom>
                  </pic:spPr>
                </pic:pic>
              </a:graphicData>
            </a:graphic>
          </wp:inline>
        </w:drawing>
      </w:r>
    </w:p>
    <w:p w14:paraId="15BACCFE">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79" w:name="_Toc13409"/>
      <w:bookmarkStart w:id="80" w:name="_Toc1411"/>
      <w:r>
        <w:rPr>
          <w:rFonts w:hint="default" w:ascii="Times New Roman" w:hAnsi="Times New Roman" w:cs="Times New Roman"/>
          <w:sz w:val="26"/>
          <w:szCs w:val="26"/>
          <w:lang w:val="vi-VN"/>
        </w:rPr>
        <w:t>Sơ đồ tổng quát quản lý hàng hóa</w:t>
      </w:r>
      <w:bookmarkEnd w:id="79"/>
      <w:bookmarkEnd w:id="80"/>
    </w:p>
    <w:p w14:paraId="3572706E">
      <w:pPr>
        <w:outlineLvl w:val="9"/>
        <w:rPr>
          <w:rFonts w:hint="default" w:ascii="Times New Roman" w:hAnsi="Times New Roman" w:cs="Times New Roman"/>
          <w:b/>
          <w:bCs/>
          <w:sz w:val="26"/>
          <w:szCs w:val="26"/>
          <w:lang w:val="vi-VN"/>
        </w:rPr>
      </w:pPr>
    </w:p>
    <w:p w14:paraId="3C200FBF">
      <w:pPr>
        <w:outlineLvl w:val="1"/>
        <w:rPr>
          <w:rFonts w:hint="default" w:ascii="Times New Roman" w:hAnsi="Times New Roman" w:cs="Times New Roman"/>
          <w:b/>
          <w:bCs/>
          <w:sz w:val="26"/>
          <w:szCs w:val="26"/>
          <w:lang w:val="vi-VN"/>
        </w:rPr>
      </w:pPr>
      <w:bookmarkStart w:id="81" w:name="_Toc200"/>
      <w:r>
        <w:rPr>
          <w:rFonts w:hint="default" w:ascii="Times New Roman" w:hAnsi="Times New Roman" w:cs="Times New Roman"/>
          <w:b/>
          <w:bCs/>
          <w:sz w:val="26"/>
          <w:szCs w:val="26"/>
          <w:lang w:val="vi-VN"/>
        </w:rPr>
        <w:t>8. Sơ đồ Usecase tổng quát quản lý nghiệp vụ dự án</w:t>
      </w:r>
      <w:bookmarkEnd w:id="81"/>
    </w:p>
    <w:p w14:paraId="51C78F2E">
      <w:pPr>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114300" distR="114300">
            <wp:extent cx="5756275" cy="4004310"/>
            <wp:effectExtent l="0" t="0" r="9525" b="8890"/>
            <wp:docPr id="3" name="Picture 3" descr="D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uAn"/>
                    <pic:cNvPicPr>
                      <a:picLocks noChangeAspect="1"/>
                    </pic:cNvPicPr>
                  </pic:nvPicPr>
                  <pic:blipFill>
                    <a:blip r:embed="rId20"/>
                    <a:stretch>
                      <a:fillRect/>
                    </a:stretch>
                  </pic:blipFill>
                  <pic:spPr>
                    <a:xfrm>
                      <a:off x="0" y="0"/>
                      <a:ext cx="5756275" cy="4004310"/>
                    </a:xfrm>
                    <a:prstGeom prst="rect">
                      <a:avLst/>
                    </a:prstGeom>
                  </pic:spPr>
                </pic:pic>
              </a:graphicData>
            </a:graphic>
          </wp:inline>
        </w:drawing>
      </w:r>
    </w:p>
    <w:p w14:paraId="1AF17E8C">
      <w:pPr>
        <w:pStyle w:val="256"/>
        <w:numPr>
          <w:ilvl w:val="0"/>
          <w:numId w:val="12"/>
        </w:numPr>
        <w:bidi w:val="0"/>
        <w:ind w:left="425" w:leftChars="0" w:hanging="425" w:firstLineChars="0"/>
        <w:outlineLvl w:val="1"/>
        <w:rPr>
          <w:rFonts w:hint="default" w:ascii="Times New Roman" w:hAnsi="Times New Roman" w:cs="Times New Roman"/>
          <w:sz w:val="26"/>
          <w:szCs w:val="26"/>
          <w:lang w:val="vi-VN"/>
        </w:rPr>
      </w:pPr>
      <w:bookmarkStart w:id="82" w:name="_Toc29968"/>
      <w:bookmarkStart w:id="83" w:name="_Toc29898"/>
      <w:r>
        <w:rPr>
          <w:rFonts w:hint="default" w:ascii="Times New Roman" w:hAnsi="Times New Roman" w:cs="Times New Roman"/>
          <w:sz w:val="26"/>
          <w:szCs w:val="26"/>
          <w:lang w:val="vi-VN"/>
        </w:rPr>
        <w:t>Sơ đồ tổng quát quản lý nghiệp vụ dự án</w:t>
      </w:r>
      <w:bookmarkEnd w:id="82"/>
      <w:bookmarkEnd w:id="83"/>
    </w:p>
    <w:p w14:paraId="1B0CE497">
      <w:pPr>
        <w:outlineLvl w:val="9"/>
        <w:rPr>
          <w:rFonts w:hint="default" w:ascii="Times New Roman" w:hAnsi="Times New Roman" w:cs="Times New Roman"/>
          <w:sz w:val="26"/>
          <w:szCs w:val="26"/>
        </w:rPr>
      </w:pPr>
    </w:p>
    <w:p w14:paraId="45D00429">
      <w:pPr>
        <w:rPr>
          <w:rFonts w:hint="default" w:ascii="Times New Roman" w:hAnsi="Times New Roman" w:eastAsia="Times New Roman" w:cs="Times New Roman"/>
          <w:sz w:val="26"/>
          <w:szCs w:val="26"/>
        </w:rPr>
      </w:pPr>
    </w:p>
    <w:sectPr>
      <w:pgSz w:w="11906" w:h="16838"/>
      <w:pgMar w:top="1417" w:right="1417" w:bottom="2268" w:left="1417" w:header="567" w:footer="567"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3C975">
    <w:pPr>
      <w:pStyle w:val="3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B16E4A">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14:paraId="27B16E4A">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B2137"/>
    <w:multiLevelType w:val="singleLevel"/>
    <w:tmpl w:val="A02B2137"/>
    <w:lvl w:ilvl="0" w:tentative="0">
      <w:start w:val="1"/>
      <w:numFmt w:val="decimal"/>
      <w:suff w:val="space"/>
      <w:lvlText w:val="%1."/>
      <w:lvlJc w:val="left"/>
    </w:lvl>
  </w:abstractNum>
  <w:abstractNum w:abstractNumId="1">
    <w:nsid w:val="A788696E"/>
    <w:multiLevelType w:val="singleLevel"/>
    <w:tmpl w:val="A788696E"/>
    <w:lvl w:ilvl="0" w:tentative="0">
      <w:start w:val="1"/>
      <w:numFmt w:val="decimal"/>
      <w:suff w:val="space"/>
      <w:lvlText w:val="%1."/>
      <w:lvlJc w:val="left"/>
    </w:lvl>
  </w:abstractNum>
  <w:abstractNum w:abstractNumId="2">
    <w:nsid w:val="B5E306ED"/>
    <w:multiLevelType w:val="multilevel"/>
    <w:tmpl w:val="B5E306ED"/>
    <w:lvl w:ilvl="0" w:tentative="0">
      <w:start w:val="1"/>
      <w:numFmt w:val="bullet"/>
      <w:pStyle w:val="72"/>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
    <w:nsid w:val="BF205925"/>
    <w:multiLevelType w:val="multilevel"/>
    <w:tmpl w:val="BF205925"/>
    <w:lvl w:ilvl="0" w:tentative="0">
      <w:start w:val="1"/>
      <w:numFmt w:val="bullet"/>
      <w:pStyle w:val="71"/>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4">
    <w:nsid w:val="CF092B84"/>
    <w:multiLevelType w:val="multilevel"/>
    <w:tmpl w:val="CF092B84"/>
    <w:lvl w:ilvl="0" w:tentative="0">
      <w:start w:val="1"/>
      <w:numFmt w:val="bullet"/>
      <w:pStyle w:val="69"/>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0053208E"/>
    <w:multiLevelType w:val="multilevel"/>
    <w:tmpl w:val="0053208E"/>
    <w:lvl w:ilvl="0" w:tentative="0">
      <w:start w:val="1"/>
      <w:numFmt w:val="bullet"/>
      <w:pStyle w:val="68"/>
      <w:lvlText w:val="-"/>
      <w:lvlJc w:val="left"/>
      <w:pPr>
        <w:ind w:left="720" w:hanging="360"/>
      </w:pPr>
      <w:rPr>
        <w:rFonts w:ascii="Arial" w:hAnsi="Arial" w:eastAsia="Arial" w:cs="Arial"/>
        <w:b/>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3D62ECE"/>
    <w:multiLevelType w:val="multilevel"/>
    <w:tmpl w:val="03D62ECE"/>
    <w:lvl w:ilvl="0" w:tentative="0">
      <w:start w:val="1"/>
      <w:numFmt w:val="bullet"/>
      <w:pStyle w:val="78"/>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1157075A"/>
    <w:multiLevelType w:val="singleLevel"/>
    <w:tmpl w:val="1157075A"/>
    <w:lvl w:ilvl="0" w:tentative="0">
      <w:start w:val="2"/>
      <w:numFmt w:val="decimal"/>
      <w:suff w:val="space"/>
      <w:lvlText w:val="%1."/>
      <w:lvlJc w:val="left"/>
    </w:lvl>
  </w:abstractNum>
  <w:abstractNum w:abstractNumId="8">
    <w:nsid w:val="1AC7EF03"/>
    <w:multiLevelType w:val="singleLevel"/>
    <w:tmpl w:val="1AC7EF03"/>
    <w:lvl w:ilvl="0" w:tentative="0">
      <w:start w:val="2"/>
      <w:numFmt w:val="decimal"/>
      <w:suff w:val="space"/>
      <w:lvlText w:val="%1."/>
      <w:lvlJc w:val="left"/>
    </w:lvl>
  </w:abstractNum>
  <w:abstractNum w:abstractNumId="9">
    <w:nsid w:val="42343D19"/>
    <w:multiLevelType w:val="singleLevel"/>
    <w:tmpl w:val="42343D19"/>
    <w:lvl w:ilvl="0" w:tentative="0">
      <w:start w:val="1"/>
      <w:numFmt w:val="decimal"/>
      <w:lvlText w:val="%1."/>
      <w:lvlJc w:val="left"/>
      <w:pPr>
        <w:tabs>
          <w:tab w:val="left" w:pos="425"/>
        </w:tabs>
        <w:ind w:left="425" w:leftChars="0" w:hanging="425" w:firstLineChars="0"/>
      </w:pPr>
      <w:rPr>
        <w:rFonts w:hint="default"/>
      </w:rPr>
    </w:lvl>
  </w:abstractNum>
  <w:abstractNum w:abstractNumId="10">
    <w:nsid w:val="59ADCABA"/>
    <w:multiLevelType w:val="multilevel"/>
    <w:tmpl w:val="59ADCABA"/>
    <w:lvl w:ilvl="0" w:tentative="0">
      <w:start w:val="1"/>
      <w:numFmt w:val="decimal"/>
      <w:pStyle w:val="70"/>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11">
    <w:nsid w:val="7A3B1944"/>
    <w:multiLevelType w:val="singleLevel"/>
    <w:tmpl w:val="7A3B1944"/>
    <w:lvl w:ilvl="0" w:tentative="0">
      <w:start w:val="1"/>
      <w:numFmt w:val="upperRoman"/>
      <w:suff w:val="space"/>
      <w:lvlText w:val="%1."/>
      <w:lvlJc w:val="left"/>
    </w:lvl>
  </w:abstractNum>
  <w:num w:numId="1">
    <w:abstractNumId w:val="5"/>
  </w:num>
  <w:num w:numId="2">
    <w:abstractNumId w:val="4"/>
  </w:num>
  <w:num w:numId="3">
    <w:abstractNumId w:val="10"/>
  </w:num>
  <w:num w:numId="4">
    <w:abstractNumId w:val="3"/>
  </w:num>
  <w:num w:numId="5">
    <w:abstractNumId w:val="2"/>
  </w:num>
  <w:num w:numId="6">
    <w:abstractNumId w:val="6"/>
  </w:num>
  <w:num w:numId="7">
    <w:abstractNumId w:val="11"/>
  </w:num>
  <w:num w:numId="8">
    <w:abstractNumId w:val="0"/>
  </w:num>
  <w:num w:numId="9">
    <w:abstractNumId w:val="8"/>
  </w:num>
  <w:num w:numId="10">
    <w:abstractNumId w:val="1"/>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114"/>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037404C2"/>
    <w:rsid w:val="0EA6351D"/>
    <w:rsid w:val="11F705A6"/>
    <w:rsid w:val="17142B3B"/>
    <w:rsid w:val="1726615A"/>
    <w:rsid w:val="19557CD3"/>
    <w:rsid w:val="1D7136DA"/>
    <w:rsid w:val="22D8243B"/>
    <w:rsid w:val="3E375A3C"/>
    <w:rsid w:val="553B6350"/>
    <w:rsid w:val="575D699B"/>
    <w:rsid w:val="5F007B9B"/>
    <w:rsid w:val="63587812"/>
    <w:rsid w:val="65E979B1"/>
    <w:rsid w:val="6BF34B11"/>
    <w:rsid w:val="70D907D8"/>
    <w:rsid w:val="7A4E31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rFonts w:ascii="Times New Roman" w:hAnsi="Times New Roman" w:eastAsia="SimSun"/>
      <w:color w:val="000000" w:themeColor="text1"/>
      <w:sz w:val="26"/>
      <w:u w:val="single"/>
      <w14:textFill>
        <w14:solidFill>
          <w14:schemeClr w14:val="tx1"/>
        </w14:solidFill>
      </w14:textFill>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style>
  <w:style w:type="paragraph" w:styleId="80">
    <w:name w:val="List Number 3"/>
    <w:basedOn w:val="1"/>
    <w:qFormat/>
    <w:uiPriority w:val="0"/>
  </w:style>
  <w:style w:type="paragraph" w:styleId="81">
    <w:name w:val="List Number 4"/>
    <w:basedOn w:val="1"/>
    <w:qFormat/>
    <w:uiPriority w:val="0"/>
  </w:style>
  <w:style w:type="paragraph" w:styleId="82">
    <w:name w:val="List Number 5"/>
    <w:basedOn w:val="1"/>
    <w:qFormat/>
    <w:uiPriority w:val="0"/>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pPr>
    <w:rPr>
      <w:rFonts w:ascii="Arial" w:hAnsi="Arial" w:eastAsia="Arial" w:cs="Arial"/>
      <w:b/>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link w:val="255"/>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249">
    <w:name w:val="Table Normal1"/>
    <w:qFormat/>
    <w:uiPriority w:val="0"/>
  </w:style>
  <w:style w:type="table" w:customStyle="1" w:styleId="250">
    <w:name w:val="_Style 258"/>
    <w:basedOn w:val="249"/>
    <w:qFormat/>
    <w:uiPriority w:val="0"/>
    <w:tblPr>
      <w:tblCellMar>
        <w:top w:w="15" w:type="dxa"/>
        <w:left w:w="15" w:type="dxa"/>
        <w:bottom w:w="15" w:type="dxa"/>
        <w:right w:w="15" w:type="dxa"/>
      </w:tblCellMar>
    </w:tblPr>
  </w:style>
  <w:style w:type="paragraph" w:customStyle="1" w:styleId="251">
    <w:name w:val="MỤC LỤC BẢNG"/>
    <w:basedOn w:val="1"/>
    <w:qFormat/>
    <w:uiPriority w:val="0"/>
    <w:rPr>
      <w:rFonts w:ascii="Times New Roman" w:hAnsi="Times New Roman" w:eastAsia="Times New Roman" w:cs="Times New Roman"/>
      <w:bCs/>
      <w:i/>
      <w:sz w:val="26"/>
      <w:szCs w:val="26"/>
      <w:lang w:val="vi-VN"/>
    </w:rPr>
  </w:style>
  <w:style w:type="paragraph" w:customStyle="1" w:styleId="252">
    <w:name w:val="WPSOffice手动目录 1"/>
    <w:qFormat/>
    <w:uiPriority w:val="0"/>
    <w:pPr>
      <w:ind w:leftChars="0"/>
    </w:pPr>
    <w:rPr>
      <w:rFonts w:ascii="Times New Roman" w:hAnsi="Times New Roman" w:eastAsia="SimSun" w:cs="Times New Roman"/>
      <w:sz w:val="20"/>
      <w:szCs w:val="20"/>
    </w:rPr>
  </w:style>
  <w:style w:type="paragraph" w:customStyle="1" w:styleId="253">
    <w:name w:val="WPSOffice手动目录 2"/>
    <w:qFormat/>
    <w:uiPriority w:val="0"/>
    <w:pPr>
      <w:ind w:leftChars="200"/>
    </w:pPr>
    <w:rPr>
      <w:rFonts w:ascii="Times New Roman" w:hAnsi="Times New Roman" w:eastAsia="SimSun" w:cs="Times New Roman"/>
      <w:sz w:val="20"/>
      <w:szCs w:val="20"/>
    </w:rPr>
  </w:style>
  <w:style w:type="paragraph" w:customStyle="1" w:styleId="254">
    <w:name w:val="HINH ANH"/>
    <w:basedOn w:val="1"/>
    <w:qFormat/>
    <w:uiPriority w:val="0"/>
    <w:pPr>
      <w:spacing w:line="14" w:lineRule="atLeast"/>
      <w:jc w:val="center"/>
    </w:pPr>
    <w:rPr>
      <w:rFonts w:ascii="Times New Roman" w:hAnsi="Times New Roman" w:eastAsia="SimSun" w:cs="Times New Roman"/>
      <w:color w:val="000000"/>
      <w:sz w:val="26"/>
      <w:szCs w:val="26"/>
      <w:u w:val="none"/>
      <w:lang w:bidi="ar"/>
    </w:rPr>
  </w:style>
  <w:style w:type="character" w:customStyle="1" w:styleId="255">
    <w:name w:val="Title Char"/>
    <w:basedOn w:val="11"/>
    <w:link w:val="140"/>
    <w:qFormat/>
    <w:uiPriority w:val="0"/>
    <w:rPr>
      <w:rFonts w:ascii="Arial" w:hAnsi="Arial" w:cs="Arial"/>
      <w:b/>
      <w:bCs/>
      <w:sz w:val="32"/>
      <w:szCs w:val="32"/>
    </w:rPr>
  </w:style>
  <w:style w:type="paragraph" w:customStyle="1" w:styleId="256">
    <w:name w:val="pic"/>
    <w:basedOn w:val="1"/>
    <w:qFormat/>
    <w:uiPriority w:val="0"/>
    <w:pPr>
      <w:jc w:val="center"/>
    </w:pPr>
    <w:rPr>
      <w:rFonts w:ascii="Times New Roman" w:hAnsi="Times New Roman" w:cs="Times New Roman" w:eastAsiaTheme="minorEastAsia"/>
      <w:i/>
      <w:sz w:val="26"/>
      <w:szCs w:val="26"/>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rtQj1eoNRz03Wl23J0FGbJvGSw==">CgMxLjAyDmguOG8xY2E3anZjczJwOAByITFISU10V1FWc3hQRjdVU0M3RG5MT0RuekRJWmJpZzBTQw==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25</Pages>
  <TotalTime>26</TotalTime>
  <ScaleCrop>false</ScaleCrop>
  <LinksUpToDate>false</LinksUpToDate>
  <Application>WPS Office_12.2.0.21172_F1E327BC-269C-435d-A152-05C5408002CA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2025-04-14T12:12:00Z</dcterms:created>
  <dc:creator>soifo</dc:creator>
  <cp:lastModifiedBy>Soi Fong</cp:lastModifiedBy>
  <dcterms:modified xsi:type="dcterms:W3CDTF">2025-05-10T16:23:17Z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3F60E1FC065840F79AE3D66C678E9C4C_13</vt:lpwstr>
  </property>
</Properties>
</file>